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A5C327">
      <w:pPr>
        <w:pStyle w:val="31"/>
        <w:jc w:val="center"/>
      </w:pPr>
      <w:r>
        <w:rPr>
          <w:b/>
        </w:rPr>
        <w:t>IEEE UV2026 Offline Review Form</w:t>
      </w:r>
    </w:p>
    <w:p w14:paraId="57E3DED0">
      <w:pPr>
        <w:jc w:val="center"/>
      </w:pPr>
      <w:r>
        <w:rPr>
          <w:b/>
          <w:sz w:val="22"/>
        </w:rPr>
        <w:t>Submission and Reviewer Information</w:t>
      </w:r>
    </w:p>
    <w:tbl>
      <w:tblPr>
        <w:tblStyle w:val="33"/>
        <w:tblW w:w="107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2"/>
        <w:gridCol w:w="8496"/>
      </w:tblGrid>
      <w:tr w14:paraId="2A1BA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EAEAEA"/>
            <w:tcMar>
              <w:top w:w="80" w:type="dxa"/>
              <w:left w:w="90" w:type="dxa"/>
              <w:bottom w:w="80" w:type="dxa"/>
              <w:right w:w="90" w:type="dxa"/>
            </w:tcMar>
          </w:tcPr>
          <w:p w14:paraId="256A2650">
            <w:pPr>
              <w:spacing w:after="0" w:line="240" w:lineRule="auto"/>
            </w:pPr>
            <w:r>
              <w:rPr>
                <w:b/>
              </w:rPr>
              <w:t>Title</w:t>
            </w:r>
          </w:p>
        </w:tc>
        <w:tc>
          <w:tcPr>
            <w:tcW w:w="8496" w:type="dxa"/>
            <w:tcMar>
              <w:top w:w="80" w:type="dxa"/>
              <w:left w:w="90" w:type="dxa"/>
              <w:bottom w:w="80" w:type="dxa"/>
              <w:right w:w="90" w:type="dxa"/>
            </w:tcMar>
          </w:tcPr>
          <w:p w14:paraId="1314908C">
            <w:pPr>
              <w:spacing w:after="0" w:line="240" w:lineRule="auto"/>
            </w:pPr>
          </w:p>
        </w:tc>
      </w:tr>
      <w:tr w14:paraId="73BC8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EAEAEA"/>
            <w:tcMar>
              <w:top w:w="80" w:type="dxa"/>
              <w:left w:w="90" w:type="dxa"/>
              <w:bottom w:w="80" w:type="dxa"/>
              <w:right w:w="90" w:type="dxa"/>
            </w:tcMar>
          </w:tcPr>
          <w:p w14:paraId="79F0CE3F">
            <w:pPr>
              <w:spacing w:after="0" w:line="240" w:lineRule="auto"/>
            </w:pPr>
            <w:r>
              <w:rPr>
                <w:b/>
              </w:rPr>
              <w:t>Authors</w:t>
            </w:r>
          </w:p>
        </w:tc>
        <w:tc>
          <w:tcPr>
            <w:tcW w:w="8496" w:type="dxa"/>
            <w:tcMar>
              <w:top w:w="80" w:type="dxa"/>
              <w:left w:w="90" w:type="dxa"/>
              <w:bottom w:w="80" w:type="dxa"/>
              <w:right w:w="90" w:type="dxa"/>
            </w:tcMar>
          </w:tcPr>
          <w:p w14:paraId="5DE05348">
            <w:pPr>
              <w:spacing w:after="0" w:line="240" w:lineRule="auto"/>
            </w:pPr>
          </w:p>
        </w:tc>
      </w:tr>
      <w:tr w14:paraId="5B96A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EAEAEA"/>
            <w:tcMar>
              <w:top w:w="80" w:type="dxa"/>
              <w:left w:w="90" w:type="dxa"/>
              <w:bottom w:w="80" w:type="dxa"/>
              <w:right w:w="90" w:type="dxa"/>
            </w:tcMar>
          </w:tcPr>
          <w:p w14:paraId="523D96CC">
            <w:pPr>
              <w:spacing w:after="0" w:line="240" w:lineRule="auto"/>
            </w:pPr>
            <w:r>
              <w:rPr>
                <w:b/>
              </w:rPr>
              <w:t>Paper / Submission ID</w:t>
            </w:r>
          </w:p>
        </w:tc>
        <w:tc>
          <w:tcPr>
            <w:tcW w:w="8496" w:type="dxa"/>
            <w:tcMar>
              <w:top w:w="80" w:type="dxa"/>
              <w:left w:w="90" w:type="dxa"/>
              <w:bottom w:w="80" w:type="dxa"/>
              <w:right w:w="90" w:type="dxa"/>
            </w:tcMar>
          </w:tcPr>
          <w:p w14:paraId="70E9A845">
            <w:pPr>
              <w:spacing w:after="0" w:line="240" w:lineRule="auto"/>
            </w:pPr>
            <w:r>
              <w:t>____________________________</w:t>
            </w:r>
          </w:p>
        </w:tc>
      </w:tr>
    </w:tbl>
    <w:p w14:paraId="075B8735"/>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04"/>
        <w:gridCol w:w="3504"/>
        <w:gridCol w:w="3517"/>
      </w:tblGrid>
      <w:tr w14:paraId="1A904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4" w:type="dxa"/>
            <w:tcMar>
              <w:top w:w="90" w:type="dxa"/>
              <w:left w:w="90" w:type="dxa"/>
              <w:bottom w:w="90" w:type="dxa"/>
              <w:right w:w="90" w:type="dxa"/>
            </w:tcMar>
          </w:tcPr>
          <w:p w14:paraId="03665A63">
            <w:pPr>
              <w:spacing w:after="0" w:line="240" w:lineRule="auto"/>
            </w:pPr>
            <w:r>
              <w:t>First name: ____________________</w:t>
            </w:r>
          </w:p>
        </w:tc>
        <w:tc>
          <w:tcPr>
            <w:tcW w:w="3504" w:type="dxa"/>
            <w:tcMar>
              <w:top w:w="90" w:type="dxa"/>
              <w:left w:w="90" w:type="dxa"/>
              <w:bottom w:w="90" w:type="dxa"/>
              <w:right w:w="90" w:type="dxa"/>
            </w:tcMar>
          </w:tcPr>
          <w:p w14:paraId="11DFA4D2">
            <w:pPr>
              <w:spacing w:after="0" w:line="240" w:lineRule="auto"/>
            </w:pPr>
            <w:r>
              <w:t>Last name: ____________________</w:t>
            </w:r>
          </w:p>
        </w:tc>
        <w:tc>
          <w:tcPr>
            <w:tcW w:w="3504" w:type="dxa"/>
            <w:tcMar>
              <w:top w:w="90" w:type="dxa"/>
              <w:left w:w="90" w:type="dxa"/>
              <w:bottom w:w="90" w:type="dxa"/>
              <w:right w:w="90" w:type="dxa"/>
            </w:tcMar>
          </w:tcPr>
          <w:p w14:paraId="28AC1303">
            <w:pPr>
              <w:spacing w:after="0" w:line="240" w:lineRule="auto"/>
            </w:pPr>
            <w:r>
              <w:t>Email: ______________________________</w:t>
            </w:r>
          </w:p>
        </w:tc>
      </w:tr>
    </w:tbl>
    <w:p w14:paraId="7D0DA286">
      <w:pPr>
        <w:pStyle w:val="3"/>
        <w:spacing w:before="200"/>
      </w:pPr>
      <w:r>
        <w:t>Evaluation Agreement</w:t>
      </w:r>
    </w:p>
    <w:p w14:paraId="7258A283">
      <w:pPr>
        <w:spacing w:after="100"/>
      </w:pPr>
      <w:r>
        <w:t>By taking this review assignment and checking “I agree” below, I acknowledge that I have read and understood the reviewer guidelines: (1) all questions are answered after carefully reviewing the paper; (2) all questions are answered without any bias; and (3) Section III is not visible to the author(s), so reviewers should be direct but fair in this section.</w:t>
      </w:r>
    </w:p>
    <w:p w14:paraId="1884D283">
      <w:sdt>
        <w:sdtPr>
          <w:alias w:val="Checkbox 1"/>
          <w:tag w:val="checkbox_1"/>
          <w:id w:val="700000001"/>
          <w14:checkbox>
            <w14:checked w14:val="0"/>
            <w14:checkedState w14:val="2612" w14:font="MS Gothic"/>
            <w14:uncheckedState w14:val="2610" w14:font="MS Gothic"/>
          </w14:checkbox>
        </w:sdtPr>
        <w:sdtContent>
          <w:r>
            <w:rPr>
              <w:rFonts w:ascii="MS Gothic" w:hAnsi="MS Gothic" w:eastAsiaTheme="minorEastAsia" w:cstheme="minorBidi"/>
              <w:b/>
              <w:sz w:val="20"/>
              <w:szCs w:val="22"/>
              <w:lang w:val="en-US" w:eastAsia="en-US" w:bidi="ar-SA"/>
            </w:rPr>
            <w:t>☐</w:t>
          </w:r>
        </w:sdtContent>
      </w:sdt>
      <w:r>
        <w:rPr>
          <w:b/>
        </w:rPr>
        <w:t xml:space="preserve">  I agree</w:t>
      </w:r>
    </w:p>
    <w:p w14:paraId="2BD9310D">
      <w:pPr>
        <w:pStyle w:val="3"/>
      </w:pPr>
      <w:r>
        <w:t>Section I. General Information</w:t>
      </w:r>
    </w:p>
    <w:p w14:paraId="415DCEA4">
      <w:pPr>
        <w:spacing w:before="120" w:after="60"/>
      </w:pPr>
      <w:r>
        <w:rPr>
          <w:b/>
          <w:sz w:val="21"/>
        </w:rPr>
        <w:t>Technical Soundness</w:t>
      </w:r>
    </w:p>
    <w:p w14:paraId="1D6DAE4F">
      <w:pPr>
        <w:spacing w:after="80"/>
        <w:ind w:left="144"/>
      </w:pPr>
      <w:r>
        <w:t>On a scale of 1 to 5, how would you rate the technical correctness and technical soundness of the manuscript, considering its submission category? Please explain your answer.</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2"/>
        <w:gridCol w:w="2102"/>
        <w:gridCol w:w="2102"/>
        <w:gridCol w:w="2102"/>
        <w:gridCol w:w="2102"/>
      </w:tblGrid>
      <w:tr w14:paraId="02CC9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2" w:type="dxa"/>
            <w:tcMar>
              <w:top w:w="70" w:type="dxa"/>
              <w:left w:w="80" w:type="dxa"/>
              <w:bottom w:w="70" w:type="dxa"/>
              <w:right w:w="80" w:type="dxa"/>
            </w:tcMar>
            <w:vAlign w:val="center"/>
          </w:tcPr>
          <w:p w14:paraId="30CC7C8B">
            <w:pPr>
              <w:spacing w:after="0" w:line="240" w:lineRule="auto"/>
              <w:jc w:val="center"/>
            </w:pPr>
            <w:sdt>
              <w:sdtPr>
                <w:alias w:val="Checkbox 2"/>
                <w:tag w:val="checkbox_2"/>
                <w:id w:val="700000002"/>
                <w14:checkbox>
                  <w14:checked w14:val="0"/>
                  <w14:checkedState w14:val="2612" w14:font="MS Gothic"/>
                  <w14:uncheckedState w14:val="2610" w14:font="MS Gothic"/>
                </w14:checkbox>
              </w:sdtPr>
              <w:sdtContent>
                <w:r>
                  <w:rPr>
                    <w:rFonts w:ascii="MS Gothic" w:hAnsi="MS Gothic" w:eastAsiaTheme="minorEastAsia" w:cstheme="minorBidi"/>
                    <w:sz w:val="18"/>
                    <w:szCs w:val="22"/>
                    <w:lang w:val="en-US" w:eastAsia="en-US" w:bidi="ar-SA"/>
                  </w:rPr>
                  <w:t>☐</w:t>
                </w:r>
              </w:sdtContent>
            </w:sdt>
            <w:r>
              <w:rPr>
                <w:sz w:val="18"/>
              </w:rPr>
              <w:t xml:space="preserve"> 5  Excellent</w:t>
            </w:r>
          </w:p>
        </w:tc>
        <w:tc>
          <w:tcPr>
            <w:tcW w:w="2102" w:type="dxa"/>
            <w:tcMar>
              <w:top w:w="70" w:type="dxa"/>
              <w:left w:w="80" w:type="dxa"/>
              <w:bottom w:w="70" w:type="dxa"/>
              <w:right w:w="80" w:type="dxa"/>
            </w:tcMar>
            <w:vAlign w:val="center"/>
          </w:tcPr>
          <w:p w14:paraId="4765357E">
            <w:pPr>
              <w:spacing w:after="0" w:line="240" w:lineRule="auto"/>
              <w:jc w:val="center"/>
            </w:pPr>
            <w:sdt>
              <w:sdtPr>
                <w:alias w:val="Checkbox 3"/>
                <w:tag w:val="checkbox_3"/>
                <w:id w:val="700000003"/>
                <w14:checkbox>
                  <w14:checked w14:val="0"/>
                  <w14:checkedState w14:val="2612" w14:font="MS Gothic"/>
                  <w14:uncheckedState w14:val="2610" w14:font="MS Gothic"/>
                </w14:checkbox>
              </w:sdtPr>
              <w:sdtContent>
                <w:r>
                  <w:rPr>
                    <w:sz w:val="18"/>
                  </w:rPr>
                  <w:t>☐</w:t>
                </w:r>
              </w:sdtContent>
            </w:sdt>
            <w:r>
              <w:rPr>
                <w:sz w:val="18"/>
              </w:rPr>
              <w:t xml:space="preserve"> 4  Good</w:t>
            </w:r>
          </w:p>
        </w:tc>
        <w:tc>
          <w:tcPr>
            <w:tcW w:w="2102" w:type="dxa"/>
            <w:tcMar>
              <w:top w:w="70" w:type="dxa"/>
              <w:left w:w="80" w:type="dxa"/>
              <w:bottom w:w="70" w:type="dxa"/>
              <w:right w:w="80" w:type="dxa"/>
            </w:tcMar>
            <w:vAlign w:val="center"/>
          </w:tcPr>
          <w:p w14:paraId="7BF34BCC">
            <w:pPr>
              <w:spacing w:after="0" w:line="240" w:lineRule="auto"/>
              <w:jc w:val="center"/>
            </w:pPr>
            <w:sdt>
              <w:sdtPr>
                <w:alias w:val="Checkbox 4"/>
                <w:tag w:val="checkbox_4"/>
                <w:id w:val="700000004"/>
                <w14:checkbox>
                  <w14:checked w14:val="0"/>
                  <w14:checkedState w14:val="2612" w14:font="MS Gothic"/>
                  <w14:uncheckedState w14:val="2610" w14:font="MS Gothic"/>
                </w14:checkbox>
              </w:sdtPr>
              <w:sdtContent>
                <w:r>
                  <w:rPr>
                    <w:sz w:val="18"/>
                  </w:rPr>
                  <w:t>☐</w:t>
                </w:r>
              </w:sdtContent>
            </w:sdt>
            <w:r>
              <w:rPr>
                <w:sz w:val="18"/>
              </w:rPr>
              <w:t xml:space="preserve"> 3  Fair</w:t>
            </w:r>
          </w:p>
        </w:tc>
        <w:tc>
          <w:tcPr>
            <w:tcW w:w="2102" w:type="dxa"/>
            <w:tcMar>
              <w:top w:w="70" w:type="dxa"/>
              <w:left w:w="80" w:type="dxa"/>
              <w:bottom w:w="70" w:type="dxa"/>
              <w:right w:w="80" w:type="dxa"/>
            </w:tcMar>
            <w:vAlign w:val="center"/>
          </w:tcPr>
          <w:p w14:paraId="6E79F5C3">
            <w:pPr>
              <w:spacing w:after="0" w:line="240" w:lineRule="auto"/>
              <w:jc w:val="center"/>
            </w:pPr>
            <w:sdt>
              <w:sdtPr>
                <w:alias w:val="Checkbox 5"/>
                <w:tag w:val="checkbox_5"/>
                <w:id w:val="700000005"/>
                <w14:checkbox>
                  <w14:checked w14:val="0"/>
                  <w14:checkedState w14:val="2612" w14:font="MS Gothic"/>
                  <w14:uncheckedState w14:val="2610" w14:font="MS Gothic"/>
                </w14:checkbox>
              </w:sdtPr>
              <w:sdtContent>
                <w:r>
                  <w:rPr>
                    <w:sz w:val="18"/>
                  </w:rPr>
                  <w:t>☐</w:t>
                </w:r>
              </w:sdtContent>
            </w:sdt>
            <w:r>
              <w:rPr>
                <w:sz w:val="18"/>
              </w:rPr>
              <w:t xml:space="preserve"> 2  Poor</w:t>
            </w:r>
          </w:p>
        </w:tc>
        <w:tc>
          <w:tcPr>
            <w:tcW w:w="2102" w:type="dxa"/>
            <w:tcMar>
              <w:top w:w="70" w:type="dxa"/>
              <w:left w:w="80" w:type="dxa"/>
              <w:bottom w:w="70" w:type="dxa"/>
              <w:right w:w="80" w:type="dxa"/>
            </w:tcMar>
            <w:vAlign w:val="center"/>
          </w:tcPr>
          <w:p w14:paraId="4DFFBCAF">
            <w:pPr>
              <w:spacing w:after="0" w:line="240" w:lineRule="auto"/>
              <w:jc w:val="center"/>
            </w:pPr>
            <w:sdt>
              <w:sdtPr>
                <w:alias w:val="Checkbox 6"/>
                <w:tag w:val="checkbox_6"/>
                <w:id w:val="700000006"/>
                <w14:checkbox>
                  <w14:checked w14:val="0"/>
                  <w14:checkedState w14:val="2612" w14:font="MS Gothic"/>
                  <w14:uncheckedState w14:val="2610" w14:font="MS Gothic"/>
                </w14:checkbox>
              </w:sdtPr>
              <w:sdtContent>
                <w:r>
                  <w:rPr>
                    <w:sz w:val="18"/>
                  </w:rPr>
                  <w:t>☐</w:t>
                </w:r>
              </w:sdtContent>
            </w:sdt>
            <w:r>
              <w:rPr>
                <w:sz w:val="18"/>
              </w:rPr>
              <w:t xml:space="preserve"> 1  Very Poor</w:t>
            </w:r>
          </w:p>
        </w:tc>
      </w:tr>
    </w:tbl>
    <w:p w14:paraId="419F798A">
      <w:r>
        <w:rPr>
          <w:i/>
          <w:sz w:val="18"/>
        </w:rPr>
        <w:t>Comments / justification:</w:t>
      </w:r>
    </w:p>
    <w:p w14:paraId="40BBB66D">
      <w:pPr>
        <w:pBdr>
          <w:bottom w:val="single" w:color="B7B7B7" w:sz="6" w:space="1"/>
        </w:pBdr>
        <w:spacing w:after="60"/>
      </w:pPr>
      <w:r>
        <w:t xml:space="preserve"> </w:t>
      </w:r>
    </w:p>
    <w:p w14:paraId="18A7072C">
      <w:pPr>
        <w:pBdr>
          <w:bottom w:val="single" w:color="B7B7B7" w:sz="6" w:space="1"/>
        </w:pBdr>
        <w:spacing w:after="60"/>
      </w:pPr>
      <w:r>
        <w:t xml:space="preserve"> </w:t>
      </w:r>
    </w:p>
    <w:p w14:paraId="2D0E897B">
      <w:pPr>
        <w:spacing w:before="120" w:after="60"/>
      </w:pPr>
      <w:r>
        <w:rPr>
          <w:b/>
          <w:sz w:val="21"/>
        </w:rPr>
        <w:t>Originality and Novelty</w:t>
      </w:r>
    </w:p>
    <w:p w14:paraId="1CB90318">
      <w:pPr>
        <w:spacing w:after="80"/>
        <w:ind w:left="144"/>
      </w:pPr>
      <w:r>
        <w:t>On a scale of 1 to 5, how would you rate the originality and novelty of this manuscript? Please explain your answer.</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2"/>
        <w:gridCol w:w="2102"/>
        <w:gridCol w:w="2102"/>
        <w:gridCol w:w="2102"/>
        <w:gridCol w:w="2102"/>
      </w:tblGrid>
      <w:tr w14:paraId="05F8F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2" w:type="dxa"/>
            <w:tcMar>
              <w:top w:w="70" w:type="dxa"/>
              <w:left w:w="80" w:type="dxa"/>
              <w:bottom w:w="70" w:type="dxa"/>
              <w:right w:w="80" w:type="dxa"/>
            </w:tcMar>
            <w:vAlign w:val="center"/>
          </w:tcPr>
          <w:p w14:paraId="0B31597C">
            <w:pPr>
              <w:spacing w:after="0" w:line="240" w:lineRule="auto"/>
              <w:jc w:val="center"/>
            </w:pPr>
            <w:sdt>
              <w:sdtPr>
                <w:alias w:val="Checkbox 7"/>
                <w:tag w:val="checkbox_7"/>
                <w:id w:val="700000007"/>
                <w14:checkbox>
                  <w14:checked w14:val="0"/>
                  <w14:checkedState w14:val="2612" w14:font="MS Gothic"/>
                  <w14:uncheckedState w14:val="2610" w14:font="MS Gothic"/>
                </w14:checkbox>
              </w:sdtPr>
              <w:sdtContent>
                <w:r>
                  <w:rPr>
                    <w:sz w:val="18"/>
                  </w:rPr>
                  <w:t>☐</w:t>
                </w:r>
              </w:sdtContent>
            </w:sdt>
            <w:r>
              <w:rPr>
                <w:sz w:val="18"/>
              </w:rPr>
              <w:t xml:space="preserve"> 5  Excellent</w:t>
            </w:r>
          </w:p>
        </w:tc>
        <w:tc>
          <w:tcPr>
            <w:tcW w:w="2102" w:type="dxa"/>
            <w:tcMar>
              <w:top w:w="70" w:type="dxa"/>
              <w:left w:w="80" w:type="dxa"/>
              <w:bottom w:w="70" w:type="dxa"/>
              <w:right w:w="80" w:type="dxa"/>
            </w:tcMar>
            <w:vAlign w:val="center"/>
          </w:tcPr>
          <w:p w14:paraId="72BCFE2F">
            <w:pPr>
              <w:spacing w:after="0" w:line="240" w:lineRule="auto"/>
              <w:jc w:val="center"/>
            </w:pPr>
            <w:sdt>
              <w:sdtPr>
                <w:alias w:val="Checkbox 8"/>
                <w:tag w:val="checkbox_8"/>
                <w:id w:val="700000008"/>
                <w14:checkbox>
                  <w14:checked w14:val="0"/>
                  <w14:checkedState w14:val="2612" w14:font="MS Gothic"/>
                  <w14:uncheckedState w14:val="2610" w14:font="MS Gothic"/>
                </w14:checkbox>
              </w:sdtPr>
              <w:sdtContent>
                <w:r>
                  <w:rPr>
                    <w:sz w:val="18"/>
                  </w:rPr>
                  <w:t>☐</w:t>
                </w:r>
              </w:sdtContent>
            </w:sdt>
            <w:r>
              <w:rPr>
                <w:sz w:val="18"/>
              </w:rPr>
              <w:t xml:space="preserve"> 4  Good</w:t>
            </w:r>
          </w:p>
        </w:tc>
        <w:tc>
          <w:tcPr>
            <w:tcW w:w="2102" w:type="dxa"/>
            <w:tcMar>
              <w:top w:w="70" w:type="dxa"/>
              <w:left w:w="80" w:type="dxa"/>
              <w:bottom w:w="70" w:type="dxa"/>
              <w:right w:w="80" w:type="dxa"/>
            </w:tcMar>
            <w:vAlign w:val="center"/>
          </w:tcPr>
          <w:p w14:paraId="3E91974E">
            <w:pPr>
              <w:spacing w:after="0" w:line="240" w:lineRule="auto"/>
              <w:jc w:val="center"/>
            </w:pPr>
            <w:sdt>
              <w:sdtPr>
                <w:alias w:val="Checkbox 9"/>
                <w:tag w:val="checkbox_9"/>
                <w:id w:val="700000009"/>
                <w14:checkbox>
                  <w14:checked w14:val="0"/>
                  <w14:checkedState w14:val="2612" w14:font="MS Gothic"/>
                  <w14:uncheckedState w14:val="2610" w14:font="MS Gothic"/>
                </w14:checkbox>
              </w:sdtPr>
              <w:sdtContent>
                <w:r>
                  <w:rPr>
                    <w:sz w:val="18"/>
                  </w:rPr>
                  <w:t>☐</w:t>
                </w:r>
              </w:sdtContent>
            </w:sdt>
            <w:r>
              <w:rPr>
                <w:sz w:val="18"/>
              </w:rPr>
              <w:t xml:space="preserve"> 3  Fair</w:t>
            </w:r>
          </w:p>
        </w:tc>
        <w:tc>
          <w:tcPr>
            <w:tcW w:w="2102" w:type="dxa"/>
            <w:tcMar>
              <w:top w:w="70" w:type="dxa"/>
              <w:left w:w="80" w:type="dxa"/>
              <w:bottom w:w="70" w:type="dxa"/>
              <w:right w:w="80" w:type="dxa"/>
            </w:tcMar>
            <w:vAlign w:val="center"/>
          </w:tcPr>
          <w:p w14:paraId="03CBDCD5">
            <w:pPr>
              <w:spacing w:after="0" w:line="240" w:lineRule="auto"/>
              <w:jc w:val="center"/>
            </w:pPr>
            <w:sdt>
              <w:sdtPr>
                <w:alias w:val="Checkbox 10"/>
                <w:tag w:val="checkbox_10"/>
                <w:id w:val="700000010"/>
                <w14:checkbox>
                  <w14:checked w14:val="0"/>
                  <w14:checkedState w14:val="2612" w14:font="MS Gothic"/>
                  <w14:uncheckedState w14:val="2610" w14:font="MS Gothic"/>
                </w14:checkbox>
              </w:sdtPr>
              <w:sdtContent>
                <w:r>
                  <w:rPr>
                    <w:sz w:val="18"/>
                  </w:rPr>
                  <w:t>☐</w:t>
                </w:r>
              </w:sdtContent>
            </w:sdt>
            <w:r>
              <w:rPr>
                <w:sz w:val="18"/>
              </w:rPr>
              <w:t xml:space="preserve"> 2  Poor</w:t>
            </w:r>
          </w:p>
        </w:tc>
        <w:tc>
          <w:tcPr>
            <w:tcW w:w="2102" w:type="dxa"/>
            <w:tcMar>
              <w:top w:w="70" w:type="dxa"/>
              <w:left w:w="80" w:type="dxa"/>
              <w:bottom w:w="70" w:type="dxa"/>
              <w:right w:w="80" w:type="dxa"/>
            </w:tcMar>
            <w:vAlign w:val="center"/>
          </w:tcPr>
          <w:p w14:paraId="5200ECB7">
            <w:pPr>
              <w:spacing w:after="0" w:line="240" w:lineRule="auto"/>
              <w:jc w:val="center"/>
            </w:pPr>
            <w:sdt>
              <w:sdtPr>
                <w:alias w:val="Checkbox 11"/>
                <w:tag w:val="checkbox_11"/>
                <w:id w:val="700000011"/>
                <w14:checkbox>
                  <w14:checked w14:val="0"/>
                  <w14:checkedState w14:val="2612" w14:font="MS Gothic"/>
                  <w14:uncheckedState w14:val="2610" w14:font="MS Gothic"/>
                </w14:checkbox>
              </w:sdtPr>
              <w:sdtContent>
                <w:r>
                  <w:rPr>
                    <w:sz w:val="18"/>
                  </w:rPr>
                  <w:t>☐</w:t>
                </w:r>
              </w:sdtContent>
            </w:sdt>
            <w:r>
              <w:rPr>
                <w:sz w:val="18"/>
              </w:rPr>
              <w:t xml:space="preserve"> 1  Very Poor</w:t>
            </w:r>
          </w:p>
        </w:tc>
      </w:tr>
    </w:tbl>
    <w:p w14:paraId="4AB8917D">
      <w:r>
        <w:rPr>
          <w:i/>
          <w:sz w:val="18"/>
        </w:rPr>
        <w:t>Comments / justification:</w:t>
      </w:r>
    </w:p>
    <w:p w14:paraId="66FDB497">
      <w:pPr>
        <w:pBdr>
          <w:bottom w:val="single" w:color="B7B7B7" w:sz="6" w:space="1"/>
        </w:pBdr>
        <w:spacing w:after="60"/>
      </w:pPr>
      <w:r>
        <w:t xml:space="preserve"> </w:t>
      </w:r>
    </w:p>
    <w:p w14:paraId="3A13A782">
      <w:pPr>
        <w:pBdr>
          <w:bottom w:val="single" w:color="B7B7B7" w:sz="6" w:space="1"/>
        </w:pBdr>
        <w:spacing w:after="60"/>
      </w:pPr>
      <w:r>
        <w:t xml:space="preserve"> </w:t>
      </w:r>
    </w:p>
    <w:p w14:paraId="576C9F57">
      <w:pPr>
        <w:spacing w:before="120" w:after="60"/>
      </w:pPr>
      <w:r>
        <w:rPr>
          <w:b/>
          <w:sz w:val="21"/>
        </w:rPr>
        <w:t>Significance of Results</w:t>
      </w:r>
    </w:p>
    <w:p w14:paraId="7837C6F7">
      <w:pPr>
        <w:spacing w:after="80"/>
        <w:ind w:left="144"/>
      </w:pPr>
      <w:r>
        <w:t>On a scale of 1 to 5, how would you rate the significance of the results of this manuscript? Please explain your answer.</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2"/>
        <w:gridCol w:w="2102"/>
        <w:gridCol w:w="2102"/>
        <w:gridCol w:w="2102"/>
        <w:gridCol w:w="2102"/>
      </w:tblGrid>
      <w:tr w14:paraId="17A8B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2" w:type="dxa"/>
            <w:tcMar>
              <w:top w:w="70" w:type="dxa"/>
              <w:left w:w="80" w:type="dxa"/>
              <w:bottom w:w="70" w:type="dxa"/>
              <w:right w:w="80" w:type="dxa"/>
            </w:tcMar>
            <w:vAlign w:val="center"/>
          </w:tcPr>
          <w:p w14:paraId="68F22855">
            <w:pPr>
              <w:spacing w:after="0" w:line="240" w:lineRule="auto"/>
              <w:jc w:val="center"/>
            </w:pPr>
            <w:sdt>
              <w:sdtPr>
                <w:alias w:val="Checkbox 12"/>
                <w:tag w:val="checkbox_12"/>
                <w:id w:val="700000012"/>
                <w14:checkbox>
                  <w14:checked w14:val="0"/>
                  <w14:checkedState w14:val="2612" w14:font="MS Gothic"/>
                  <w14:uncheckedState w14:val="2610" w14:font="MS Gothic"/>
                </w14:checkbox>
              </w:sdtPr>
              <w:sdtContent>
                <w:r>
                  <w:rPr>
                    <w:sz w:val="18"/>
                  </w:rPr>
                  <w:t>☐</w:t>
                </w:r>
              </w:sdtContent>
            </w:sdt>
            <w:r>
              <w:rPr>
                <w:sz w:val="18"/>
              </w:rPr>
              <w:t xml:space="preserve"> 5  Excellent</w:t>
            </w:r>
          </w:p>
        </w:tc>
        <w:tc>
          <w:tcPr>
            <w:tcW w:w="2102" w:type="dxa"/>
            <w:tcMar>
              <w:top w:w="70" w:type="dxa"/>
              <w:left w:w="80" w:type="dxa"/>
              <w:bottom w:w="70" w:type="dxa"/>
              <w:right w:w="80" w:type="dxa"/>
            </w:tcMar>
            <w:vAlign w:val="center"/>
          </w:tcPr>
          <w:p w14:paraId="75B593A6">
            <w:pPr>
              <w:spacing w:after="0" w:line="240" w:lineRule="auto"/>
              <w:jc w:val="center"/>
            </w:pPr>
            <w:sdt>
              <w:sdtPr>
                <w:alias w:val="Checkbox 13"/>
                <w:tag w:val="checkbox_13"/>
                <w:id w:val="700000013"/>
                <w14:checkbox>
                  <w14:checked w14:val="0"/>
                  <w14:checkedState w14:val="2612" w14:font="MS Gothic"/>
                  <w14:uncheckedState w14:val="2610" w14:font="MS Gothic"/>
                </w14:checkbox>
              </w:sdtPr>
              <w:sdtContent>
                <w:r>
                  <w:rPr>
                    <w:sz w:val="18"/>
                  </w:rPr>
                  <w:t>☐</w:t>
                </w:r>
              </w:sdtContent>
            </w:sdt>
            <w:r>
              <w:rPr>
                <w:sz w:val="18"/>
              </w:rPr>
              <w:t xml:space="preserve"> 4  Good</w:t>
            </w:r>
          </w:p>
        </w:tc>
        <w:tc>
          <w:tcPr>
            <w:tcW w:w="2102" w:type="dxa"/>
            <w:tcMar>
              <w:top w:w="70" w:type="dxa"/>
              <w:left w:w="80" w:type="dxa"/>
              <w:bottom w:w="70" w:type="dxa"/>
              <w:right w:w="80" w:type="dxa"/>
            </w:tcMar>
            <w:vAlign w:val="center"/>
          </w:tcPr>
          <w:p w14:paraId="0739D7E7">
            <w:pPr>
              <w:spacing w:after="0" w:line="240" w:lineRule="auto"/>
              <w:jc w:val="center"/>
            </w:pPr>
            <w:sdt>
              <w:sdtPr>
                <w:alias w:val="Checkbox 14"/>
                <w:tag w:val="checkbox_14"/>
                <w:id w:val="700000014"/>
                <w14:checkbox>
                  <w14:checked w14:val="0"/>
                  <w14:checkedState w14:val="2612" w14:font="MS Gothic"/>
                  <w14:uncheckedState w14:val="2610" w14:font="MS Gothic"/>
                </w14:checkbox>
              </w:sdtPr>
              <w:sdtContent>
                <w:r>
                  <w:rPr>
                    <w:sz w:val="18"/>
                  </w:rPr>
                  <w:t>☐</w:t>
                </w:r>
              </w:sdtContent>
            </w:sdt>
            <w:r>
              <w:rPr>
                <w:sz w:val="18"/>
              </w:rPr>
              <w:t xml:space="preserve"> 3  Fair</w:t>
            </w:r>
          </w:p>
        </w:tc>
        <w:tc>
          <w:tcPr>
            <w:tcW w:w="2102" w:type="dxa"/>
            <w:tcMar>
              <w:top w:w="70" w:type="dxa"/>
              <w:left w:w="80" w:type="dxa"/>
              <w:bottom w:w="70" w:type="dxa"/>
              <w:right w:w="80" w:type="dxa"/>
            </w:tcMar>
            <w:vAlign w:val="center"/>
          </w:tcPr>
          <w:p w14:paraId="0AD5CFEB">
            <w:pPr>
              <w:spacing w:after="0" w:line="240" w:lineRule="auto"/>
              <w:jc w:val="center"/>
            </w:pPr>
            <w:sdt>
              <w:sdtPr>
                <w:alias w:val="Checkbox 15"/>
                <w:tag w:val="checkbox_15"/>
                <w:id w:val="700000015"/>
                <w14:checkbox>
                  <w14:checked w14:val="0"/>
                  <w14:checkedState w14:val="2612" w14:font="MS Gothic"/>
                  <w14:uncheckedState w14:val="2610" w14:font="MS Gothic"/>
                </w14:checkbox>
              </w:sdtPr>
              <w:sdtContent>
                <w:r>
                  <w:rPr>
                    <w:sz w:val="18"/>
                  </w:rPr>
                  <w:t>☐</w:t>
                </w:r>
              </w:sdtContent>
            </w:sdt>
            <w:r>
              <w:rPr>
                <w:sz w:val="18"/>
              </w:rPr>
              <w:t xml:space="preserve"> 2  Poor</w:t>
            </w:r>
          </w:p>
        </w:tc>
        <w:tc>
          <w:tcPr>
            <w:tcW w:w="2102" w:type="dxa"/>
            <w:tcMar>
              <w:top w:w="70" w:type="dxa"/>
              <w:left w:w="80" w:type="dxa"/>
              <w:bottom w:w="70" w:type="dxa"/>
              <w:right w:w="80" w:type="dxa"/>
            </w:tcMar>
            <w:vAlign w:val="center"/>
          </w:tcPr>
          <w:p w14:paraId="6ADAA87C">
            <w:pPr>
              <w:spacing w:after="0" w:line="240" w:lineRule="auto"/>
              <w:jc w:val="center"/>
            </w:pPr>
            <w:sdt>
              <w:sdtPr>
                <w:alias w:val="Checkbox 16"/>
                <w:tag w:val="checkbox_16"/>
                <w:id w:val="700000016"/>
                <w14:checkbox>
                  <w14:checked w14:val="0"/>
                  <w14:checkedState w14:val="2612" w14:font="MS Gothic"/>
                  <w14:uncheckedState w14:val="2610" w14:font="MS Gothic"/>
                </w14:checkbox>
              </w:sdtPr>
              <w:sdtContent>
                <w:r>
                  <w:rPr>
                    <w:sz w:val="18"/>
                  </w:rPr>
                  <w:t>☐</w:t>
                </w:r>
              </w:sdtContent>
            </w:sdt>
            <w:r>
              <w:rPr>
                <w:sz w:val="18"/>
              </w:rPr>
              <w:t xml:space="preserve"> 1  Very Poor</w:t>
            </w:r>
          </w:p>
        </w:tc>
      </w:tr>
    </w:tbl>
    <w:p w14:paraId="561A6DB3">
      <w:r>
        <w:rPr>
          <w:i/>
          <w:sz w:val="18"/>
        </w:rPr>
        <w:t>Comments / justification:</w:t>
      </w:r>
    </w:p>
    <w:p w14:paraId="7425FD83">
      <w:pPr>
        <w:pBdr>
          <w:bottom w:val="single" w:color="B7B7B7" w:sz="6" w:space="1"/>
        </w:pBdr>
        <w:spacing w:after="60"/>
      </w:pPr>
      <w:r>
        <w:t xml:space="preserve"> </w:t>
      </w:r>
    </w:p>
    <w:p w14:paraId="11F45B06">
      <w:pPr>
        <w:pBdr>
          <w:bottom w:val="single" w:color="B7B7B7" w:sz="6" w:space="1"/>
        </w:pBdr>
        <w:spacing w:after="60"/>
      </w:pPr>
      <w:r>
        <w:t xml:space="preserve"> </w:t>
      </w:r>
    </w:p>
    <w:p w14:paraId="794371A6">
      <w:pPr>
        <w:spacing w:before="120" w:after="60"/>
      </w:pPr>
      <w:r>
        <w:rPr>
          <w:b/>
          <w:sz w:val="21"/>
        </w:rPr>
        <w:t>Theoretical Contribution</w:t>
      </w:r>
    </w:p>
    <w:p w14:paraId="30F99800">
      <w:pPr>
        <w:spacing w:after="80"/>
        <w:ind w:left="144"/>
      </w:pPr>
      <w:r>
        <w:t>On a scale of 1 to 5, how would you rate the theoretical contribution of this manuscript? Please explain your answer.</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2"/>
        <w:gridCol w:w="2102"/>
        <w:gridCol w:w="2102"/>
        <w:gridCol w:w="2102"/>
        <w:gridCol w:w="2102"/>
      </w:tblGrid>
      <w:tr w14:paraId="5250C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2" w:type="dxa"/>
            <w:tcMar>
              <w:top w:w="70" w:type="dxa"/>
              <w:left w:w="80" w:type="dxa"/>
              <w:bottom w:w="70" w:type="dxa"/>
              <w:right w:w="80" w:type="dxa"/>
            </w:tcMar>
            <w:vAlign w:val="center"/>
          </w:tcPr>
          <w:p w14:paraId="4D9FEDDB">
            <w:pPr>
              <w:spacing w:after="0" w:line="240" w:lineRule="auto"/>
              <w:jc w:val="center"/>
            </w:pPr>
            <w:sdt>
              <w:sdtPr>
                <w:alias w:val="Checkbox 17"/>
                <w:tag w:val="checkbox_17"/>
                <w:id w:val="700000017"/>
                <w14:checkbox>
                  <w14:checked w14:val="0"/>
                  <w14:checkedState w14:val="2612" w14:font="MS Gothic"/>
                  <w14:uncheckedState w14:val="2610" w14:font="MS Gothic"/>
                </w14:checkbox>
              </w:sdtPr>
              <w:sdtContent>
                <w:r>
                  <w:rPr>
                    <w:sz w:val="18"/>
                  </w:rPr>
                  <w:t>☐</w:t>
                </w:r>
              </w:sdtContent>
            </w:sdt>
            <w:r>
              <w:rPr>
                <w:sz w:val="18"/>
              </w:rPr>
              <w:t xml:space="preserve"> 5  Excellent</w:t>
            </w:r>
          </w:p>
        </w:tc>
        <w:tc>
          <w:tcPr>
            <w:tcW w:w="2102" w:type="dxa"/>
            <w:tcMar>
              <w:top w:w="70" w:type="dxa"/>
              <w:left w:w="80" w:type="dxa"/>
              <w:bottom w:w="70" w:type="dxa"/>
              <w:right w:w="80" w:type="dxa"/>
            </w:tcMar>
            <w:vAlign w:val="center"/>
          </w:tcPr>
          <w:p w14:paraId="6F3C4A67">
            <w:pPr>
              <w:spacing w:after="0" w:line="240" w:lineRule="auto"/>
              <w:jc w:val="center"/>
            </w:pPr>
            <w:sdt>
              <w:sdtPr>
                <w:alias w:val="Checkbox 18"/>
                <w:tag w:val="checkbox_18"/>
                <w:id w:val="700000018"/>
                <w14:checkbox>
                  <w14:checked w14:val="0"/>
                  <w14:checkedState w14:val="2612" w14:font="MS Gothic"/>
                  <w14:uncheckedState w14:val="2610" w14:font="MS Gothic"/>
                </w14:checkbox>
              </w:sdtPr>
              <w:sdtContent>
                <w:r>
                  <w:rPr>
                    <w:sz w:val="18"/>
                  </w:rPr>
                  <w:t>☐</w:t>
                </w:r>
              </w:sdtContent>
            </w:sdt>
            <w:r>
              <w:rPr>
                <w:sz w:val="18"/>
              </w:rPr>
              <w:t xml:space="preserve"> 4  Good</w:t>
            </w:r>
          </w:p>
        </w:tc>
        <w:tc>
          <w:tcPr>
            <w:tcW w:w="2102" w:type="dxa"/>
            <w:tcMar>
              <w:top w:w="70" w:type="dxa"/>
              <w:left w:w="80" w:type="dxa"/>
              <w:bottom w:w="70" w:type="dxa"/>
              <w:right w:w="80" w:type="dxa"/>
            </w:tcMar>
            <w:vAlign w:val="center"/>
          </w:tcPr>
          <w:p w14:paraId="2494DA9D">
            <w:pPr>
              <w:spacing w:after="0" w:line="240" w:lineRule="auto"/>
              <w:jc w:val="center"/>
            </w:pPr>
            <w:sdt>
              <w:sdtPr>
                <w:alias w:val="Checkbox 19"/>
                <w:tag w:val="checkbox_19"/>
                <w:id w:val="700000019"/>
                <w14:checkbox>
                  <w14:checked w14:val="0"/>
                  <w14:checkedState w14:val="2612" w14:font="MS Gothic"/>
                  <w14:uncheckedState w14:val="2610" w14:font="MS Gothic"/>
                </w14:checkbox>
              </w:sdtPr>
              <w:sdtContent>
                <w:r>
                  <w:rPr>
                    <w:sz w:val="18"/>
                  </w:rPr>
                  <w:t>☐</w:t>
                </w:r>
              </w:sdtContent>
            </w:sdt>
            <w:r>
              <w:rPr>
                <w:sz w:val="18"/>
              </w:rPr>
              <w:t xml:space="preserve"> 3  Fair</w:t>
            </w:r>
          </w:p>
        </w:tc>
        <w:tc>
          <w:tcPr>
            <w:tcW w:w="2102" w:type="dxa"/>
            <w:tcMar>
              <w:top w:w="70" w:type="dxa"/>
              <w:left w:w="80" w:type="dxa"/>
              <w:bottom w:w="70" w:type="dxa"/>
              <w:right w:w="80" w:type="dxa"/>
            </w:tcMar>
            <w:vAlign w:val="center"/>
          </w:tcPr>
          <w:p w14:paraId="3B5D2FBE">
            <w:pPr>
              <w:spacing w:after="0" w:line="240" w:lineRule="auto"/>
              <w:jc w:val="center"/>
            </w:pPr>
            <w:sdt>
              <w:sdtPr>
                <w:alias w:val="Checkbox 20"/>
                <w:tag w:val="checkbox_20"/>
                <w:id w:val="700000020"/>
                <w14:checkbox>
                  <w14:checked w14:val="0"/>
                  <w14:checkedState w14:val="2612" w14:font="MS Gothic"/>
                  <w14:uncheckedState w14:val="2610" w14:font="MS Gothic"/>
                </w14:checkbox>
              </w:sdtPr>
              <w:sdtContent>
                <w:r>
                  <w:rPr>
                    <w:sz w:val="18"/>
                  </w:rPr>
                  <w:t>☐</w:t>
                </w:r>
              </w:sdtContent>
            </w:sdt>
            <w:r>
              <w:rPr>
                <w:sz w:val="18"/>
              </w:rPr>
              <w:t xml:space="preserve"> 2  Poor</w:t>
            </w:r>
          </w:p>
        </w:tc>
        <w:tc>
          <w:tcPr>
            <w:tcW w:w="2102" w:type="dxa"/>
            <w:tcMar>
              <w:top w:w="70" w:type="dxa"/>
              <w:left w:w="80" w:type="dxa"/>
              <w:bottom w:w="70" w:type="dxa"/>
              <w:right w:w="80" w:type="dxa"/>
            </w:tcMar>
            <w:vAlign w:val="center"/>
          </w:tcPr>
          <w:p w14:paraId="6E0EFCD7">
            <w:pPr>
              <w:spacing w:after="0" w:line="240" w:lineRule="auto"/>
              <w:jc w:val="center"/>
            </w:pPr>
            <w:sdt>
              <w:sdtPr>
                <w:alias w:val="Checkbox 21"/>
                <w:tag w:val="checkbox_21"/>
                <w:id w:val="700000021"/>
                <w14:checkbox>
                  <w14:checked w14:val="0"/>
                  <w14:checkedState w14:val="2612" w14:font="MS Gothic"/>
                  <w14:uncheckedState w14:val="2610" w14:font="MS Gothic"/>
                </w14:checkbox>
              </w:sdtPr>
              <w:sdtContent>
                <w:r>
                  <w:rPr>
                    <w:sz w:val="18"/>
                  </w:rPr>
                  <w:t>☐</w:t>
                </w:r>
              </w:sdtContent>
            </w:sdt>
            <w:r>
              <w:rPr>
                <w:sz w:val="18"/>
              </w:rPr>
              <w:t xml:space="preserve"> 1  Very Poor</w:t>
            </w:r>
          </w:p>
        </w:tc>
      </w:tr>
    </w:tbl>
    <w:p w14:paraId="15603B6E">
      <w:r>
        <w:rPr>
          <w:i/>
          <w:sz w:val="18"/>
        </w:rPr>
        <w:t>Comments / justification:</w:t>
      </w:r>
    </w:p>
    <w:p w14:paraId="384410B4">
      <w:pPr>
        <w:pBdr>
          <w:bottom w:val="single" w:color="B7B7B7" w:sz="6" w:space="1"/>
        </w:pBdr>
        <w:spacing w:after="60"/>
      </w:pPr>
      <w:r>
        <w:t xml:space="preserve"> </w:t>
      </w:r>
    </w:p>
    <w:p w14:paraId="227EC401">
      <w:pPr>
        <w:pBdr>
          <w:bottom w:val="single" w:color="B7B7B7" w:sz="6" w:space="1"/>
        </w:pBdr>
        <w:spacing w:after="60"/>
      </w:pPr>
      <w:r>
        <w:t xml:space="preserve"> </w:t>
      </w:r>
    </w:p>
    <w:p w14:paraId="00325FCF">
      <w:pPr>
        <w:spacing w:before="120" w:after="60"/>
      </w:pPr>
      <w:r>
        <w:rPr>
          <w:b/>
          <w:sz w:val="21"/>
        </w:rPr>
        <w:t>Experimental Contribution</w:t>
      </w:r>
    </w:p>
    <w:p w14:paraId="09F1ED36">
      <w:pPr>
        <w:spacing w:after="80"/>
        <w:ind w:left="144"/>
      </w:pPr>
      <w:r>
        <w:t>On a scale of 1 to 5, how would you rate the experimental contribution of this manuscript? Please explain your answer.</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2"/>
        <w:gridCol w:w="2102"/>
        <w:gridCol w:w="2102"/>
        <w:gridCol w:w="2102"/>
        <w:gridCol w:w="2102"/>
      </w:tblGrid>
      <w:tr w14:paraId="3EA94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2" w:type="dxa"/>
            <w:tcMar>
              <w:top w:w="70" w:type="dxa"/>
              <w:left w:w="80" w:type="dxa"/>
              <w:bottom w:w="70" w:type="dxa"/>
              <w:right w:w="80" w:type="dxa"/>
            </w:tcMar>
            <w:vAlign w:val="center"/>
          </w:tcPr>
          <w:p w14:paraId="7875A6FA">
            <w:pPr>
              <w:spacing w:after="0" w:line="240" w:lineRule="auto"/>
              <w:jc w:val="center"/>
            </w:pPr>
            <w:sdt>
              <w:sdtPr>
                <w:alias w:val="Checkbox 22"/>
                <w:tag w:val="checkbox_22"/>
                <w:id w:val="700000022"/>
                <w14:checkbox>
                  <w14:checked w14:val="0"/>
                  <w14:checkedState w14:val="2612" w14:font="MS Gothic"/>
                  <w14:uncheckedState w14:val="2610" w14:font="MS Gothic"/>
                </w14:checkbox>
              </w:sdtPr>
              <w:sdtContent>
                <w:r>
                  <w:rPr>
                    <w:sz w:val="18"/>
                  </w:rPr>
                  <w:t>☐</w:t>
                </w:r>
              </w:sdtContent>
            </w:sdt>
            <w:r>
              <w:rPr>
                <w:sz w:val="18"/>
              </w:rPr>
              <w:t xml:space="preserve"> 5  Excellent</w:t>
            </w:r>
          </w:p>
        </w:tc>
        <w:tc>
          <w:tcPr>
            <w:tcW w:w="2102" w:type="dxa"/>
            <w:tcMar>
              <w:top w:w="70" w:type="dxa"/>
              <w:left w:w="80" w:type="dxa"/>
              <w:bottom w:w="70" w:type="dxa"/>
              <w:right w:w="80" w:type="dxa"/>
            </w:tcMar>
            <w:vAlign w:val="center"/>
          </w:tcPr>
          <w:p w14:paraId="0E3DCBF7">
            <w:pPr>
              <w:spacing w:after="0" w:line="240" w:lineRule="auto"/>
              <w:jc w:val="center"/>
            </w:pPr>
            <w:sdt>
              <w:sdtPr>
                <w:alias w:val="Checkbox 23"/>
                <w:tag w:val="checkbox_23"/>
                <w:id w:val="700000023"/>
                <w14:checkbox>
                  <w14:checked w14:val="0"/>
                  <w14:checkedState w14:val="2612" w14:font="MS Gothic"/>
                  <w14:uncheckedState w14:val="2610" w14:font="MS Gothic"/>
                </w14:checkbox>
              </w:sdtPr>
              <w:sdtContent>
                <w:r>
                  <w:rPr>
                    <w:sz w:val="18"/>
                  </w:rPr>
                  <w:t>☐</w:t>
                </w:r>
              </w:sdtContent>
            </w:sdt>
            <w:r>
              <w:rPr>
                <w:sz w:val="18"/>
              </w:rPr>
              <w:t xml:space="preserve"> 4  Good</w:t>
            </w:r>
          </w:p>
        </w:tc>
        <w:tc>
          <w:tcPr>
            <w:tcW w:w="2102" w:type="dxa"/>
            <w:tcMar>
              <w:top w:w="70" w:type="dxa"/>
              <w:left w:w="80" w:type="dxa"/>
              <w:bottom w:w="70" w:type="dxa"/>
              <w:right w:w="80" w:type="dxa"/>
            </w:tcMar>
            <w:vAlign w:val="center"/>
          </w:tcPr>
          <w:p w14:paraId="69E587A3">
            <w:pPr>
              <w:spacing w:after="0" w:line="240" w:lineRule="auto"/>
              <w:jc w:val="center"/>
            </w:pPr>
            <w:sdt>
              <w:sdtPr>
                <w:alias w:val="Checkbox 24"/>
                <w:tag w:val="checkbox_24"/>
                <w:id w:val="700000024"/>
                <w14:checkbox>
                  <w14:checked w14:val="0"/>
                  <w14:checkedState w14:val="2612" w14:font="MS Gothic"/>
                  <w14:uncheckedState w14:val="2610" w14:font="MS Gothic"/>
                </w14:checkbox>
              </w:sdtPr>
              <w:sdtContent>
                <w:r>
                  <w:rPr>
                    <w:sz w:val="18"/>
                  </w:rPr>
                  <w:t>☐</w:t>
                </w:r>
              </w:sdtContent>
            </w:sdt>
            <w:r>
              <w:rPr>
                <w:sz w:val="18"/>
              </w:rPr>
              <w:t xml:space="preserve"> 3  Fair</w:t>
            </w:r>
          </w:p>
        </w:tc>
        <w:tc>
          <w:tcPr>
            <w:tcW w:w="2102" w:type="dxa"/>
            <w:tcMar>
              <w:top w:w="70" w:type="dxa"/>
              <w:left w:w="80" w:type="dxa"/>
              <w:bottom w:w="70" w:type="dxa"/>
              <w:right w:w="80" w:type="dxa"/>
            </w:tcMar>
            <w:vAlign w:val="center"/>
          </w:tcPr>
          <w:p w14:paraId="73CAF440">
            <w:pPr>
              <w:spacing w:after="0" w:line="240" w:lineRule="auto"/>
              <w:jc w:val="center"/>
            </w:pPr>
            <w:sdt>
              <w:sdtPr>
                <w:alias w:val="Checkbox 25"/>
                <w:tag w:val="checkbox_25"/>
                <w:id w:val="700000025"/>
                <w14:checkbox>
                  <w14:checked w14:val="0"/>
                  <w14:checkedState w14:val="2612" w14:font="MS Gothic"/>
                  <w14:uncheckedState w14:val="2610" w14:font="MS Gothic"/>
                </w14:checkbox>
              </w:sdtPr>
              <w:sdtContent>
                <w:r>
                  <w:rPr>
                    <w:sz w:val="18"/>
                  </w:rPr>
                  <w:t>☐</w:t>
                </w:r>
              </w:sdtContent>
            </w:sdt>
            <w:r>
              <w:rPr>
                <w:sz w:val="18"/>
              </w:rPr>
              <w:t xml:space="preserve"> 2  Poor</w:t>
            </w:r>
          </w:p>
        </w:tc>
        <w:tc>
          <w:tcPr>
            <w:tcW w:w="2102" w:type="dxa"/>
            <w:tcMar>
              <w:top w:w="70" w:type="dxa"/>
              <w:left w:w="80" w:type="dxa"/>
              <w:bottom w:w="70" w:type="dxa"/>
              <w:right w:w="80" w:type="dxa"/>
            </w:tcMar>
            <w:vAlign w:val="center"/>
          </w:tcPr>
          <w:p w14:paraId="0A58E87D">
            <w:pPr>
              <w:spacing w:after="0" w:line="240" w:lineRule="auto"/>
              <w:jc w:val="center"/>
            </w:pPr>
            <w:sdt>
              <w:sdtPr>
                <w:alias w:val="Checkbox 26"/>
                <w:tag w:val="checkbox_26"/>
                <w:id w:val="700000026"/>
                <w14:checkbox>
                  <w14:checked w14:val="0"/>
                  <w14:checkedState w14:val="2612" w14:font="MS Gothic"/>
                  <w14:uncheckedState w14:val="2610" w14:font="MS Gothic"/>
                </w14:checkbox>
              </w:sdtPr>
              <w:sdtContent>
                <w:r>
                  <w:rPr>
                    <w:sz w:val="18"/>
                  </w:rPr>
                  <w:t>☐</w:t>
                </w:r>
              </w:sdtContent>
            </w:sdt>
            <w:r>
              <w:rPr>
                <w:sz w:val="18"/>
              </w:rPr>
              <w:t xml:space="preserve"> 1  Very Poor</w:t>
            </w:r>
          </w:p>
        </w:tc>
      </w:tr>
    </w:tbl>
    <w:p w14:paraId="109CD03B">
      <w:r>
        <w:rPr>
          <w:i/>
          <w:sz w:val="18"/>
        </w:rPr>
        <w:t>Comments / justification:</w:t>
      </w:r>
    </w:p>
    <w:p w14:paraId="3B34B880">
      <w:pPr>
        <w:pBdr>
          <w:bottom w:val="single" w:color="B7B7B7" w:sz="6" w:space="1"/>
        </w:pBdr>
        <w:spacing w:after="60"/>
      </w:pPr>
      <w:r>
        <w:t xml:space="preserve"> </w:t>
      </w:r>
    </w:p>
    <w:p w14:paraId="176AB4A9">
      <w:pPr>
        <w:pBdr>
          <w:bottom w:val="single" w:color="B7B7B7" w:sz="6" w:space="1"/>
        </w:pBdr>
        <w:spacing w:after="60"/>
      </w:pPr>
      <w:r>
        <w:t xml:space="preserve"> </w:t>
      </w:r>
    </w:p>
    <w:p w14:paraId="4E5E52C1">
      <w:pPr>
        <w:spacing w:before="120" w:after="60"/>
      </w:pPr>
      <w:r>
        <w:rPr>
          <w:b/>
          <w:sz w:val="21"/>
        </w:rPr>
        <w:t>References</w:t>
      </w:r>
    </w:p>
    <w:p w14:paraId="61898EE8">
      <w:pPr>
        <w:spacing w:after="80"/>
        <w:ind w:left="144"/>
      </w:pPr>
      <w:r>
        <w:t>Does this manuscript have sufficient and appropriate references? Please rate it on a scale of 1 to 5 and explain your answer.</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2"/>
        <w:gridCol w:w="2102"/>
        <w:gridCol w:w="2102"/>
        <w:gridCol w:w="2102"/>
        <w:gridCol w:w="2102"/>
      </w:tblGrid>
      <w:tr w14:paraId="3C106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2" w:type="dxa"/>
            <w:tcMar>
              <w:top w:w="70" w:type="dxa"/>
              <w:left w:w="80" w:type="dxa"/>
              <w:bottom w:w="70" w:type="dxa"/>
              <w:right w:w="80" w:type="dxa"/>
            </w:tcMar>
            <w:vAlign w:val="center"/>
          </w:tcPr>
          <w:p w14:paraId="6EE4642F">
            <w:pPr>
              <w:spacing w:after="0" w:line="240" w:lineRule="auto"/>
              <w:jc w:val="center"/>
            </w:pPr>
            <w:sdt>
              <w:sdtPr>
                <w:alias w:val="Checkbox 27"/>
                <w:tag w:val="checkbox_27"/>
                <w:id w:val="700000027"/>
                <w14:checkbox>
                  <w14:checked w14:val="0"/>
                  <w14:checkedState w14:val="2612" w14:font="MS Gothic"/>
                  <w14:uncheckedState w14:val="2610" w14:font="MS Gothic"/>
                </w14:checkbox>
              </w:sdtPr>
              <w:sdtContent>
                <w:r>
                  <w:rPr>
                    <w:sz w:val="18"/>
                  </w:rPr>
                  <w:t>☐</w:t>
                </w:r>
              </w:sdtContent>
            </w:sdt>
            <w:r>
              <w:rPr>
                <w:sz w:val="18"/>
              </w:rPr>
              <w:t xml:space="preserve"> 5  Excellent</w:t>
            </w:r>
          </w:p>
        </w:tc>
        <w:tc>
          <w:tcPr>
            <w:tcW w:w="2102" w:type="dxa"/>
            <w:tcMar>
              <w:top w:w="70" w:type="dxa"/>
              <w:left w:w="80" w:type="dxa"/>
              <w:bottom w:w="70" w:type="dxa"/>
              <w:right w:w="80" w:type="dxa"/>
            </w:tcMar>
            <w:vAlign w:val="center"/>
          </w:tcPr>
          <w:p w14:paraId="62EA0655">
            <w:pPr>
              <w:spacing w:after="0" w:line="240" w:lineRule="auto"/>
              <w:jc w:val="center"/>
            </w:pPr>
            <w:sdt>
              <w:sdtPr>
                <w:alias w:val="Checkbox 28"/>
                <w:tag w:val="checkbox_28"/>
                <w:id w:val="700000028"/>
                <w14:checkbox>
                  <w14:checked w14:val="0"/>
                  <w14:checkedState w14:val="2612" w14:font="MS Gothic"/>
                  <w14:uncheckedState w14:val="2610" w14:font="MS Gothic"/>
                </w14:checkbox>
              </w:sdtPr>
              <w:sdtContent>
                <w:r>
                  <w:rPr>
                    <w:sz w:val="18"/>
                  </w:rPr>
                  <w:t>☐</w:t>
                </w:r>
              </w:sdtContent>
            </w:sdt>
            <w:r>
              <w:rPr>
                <w:sz w:val="18"/>
              </w:rPr>
              <w:t xml:space="preserve"> 4  Good</w:t>
            </w:r>
          </w:p>
        </w:tc>
        <w:tc>
          <w:tcPr>
            <w:tcW w:w="2102" w:type="dxa"/>
            <w:tcMar>
              <w:top w:w="70" w:type="dxa"/>
              <w:left w:w="80" w:type="dxa"/>
              <w:bottom w:w="70" w:type="dxa"/>
              <w:right w:w="80" w:type="dxa"/>
            </w:tcMar>
            <w:vAlign w:val="center"/>
          </w:tcPr>
          <w:p w14:paraId="3F34CFF2">
            <w:pPr>
              <w:spacing w:after="0" w:line="240" w:lineRule="auto"/>
              <w:jc w:val="center"/>
            </w:pPr>
            <w:sdt>
              <w:sdtPr>
                <w:alias w:val="Checkbox 29"/>
                <w:tag w:val="checkbox_29"/>
                <w:id w:val="700000029"/>
                <w14:checkbox>
                  <w14:checked w14:val="0"/>
                  <w14:checkedState w14:val="2612" w14:font="MS Gothic"/>
                  <w14:uncheckedState w14:val="2610" w14:font="MS Gothic"/>
                </w14:checkbox>
              </w:sdtPr>
              <w:sdtContent>
                <w:r>
                  <w:rPr>
                    <w:sz w:val="18"/>
                  </w:rPr>
                  <w:t>☐</w:t>
                </w:r>
              </w:sdtContent>
            </w:sdt>
            <w:r>
              <w:rPr>
                <w:sz w:val="18"/>
              </w:rPr>
              <w:t xml:space="preserve"> 3  Fair</w:t>
            </w:r>
          </w:p>
        </w:tc>
        <w:tc>
          <w:tcPr>
            <w:tcW w:w="2102" w:type="dxa"/>
            <w:tcMar>
              <w:top w:w="70" w:type="dxa"/>
              <w:left w:w="80" w:type="dxa"/>
              <w:bottom w:w="70" w:type="dxa"/>
              <w:right w:w="80" w:type="dxa"/>
            </w:tcMar>
            <w:vAlign w:val="center"/>
          </w:tcPr>
          <w:p w14:paraId="448C59B8">
            <w:pPr>
              <w:spacing w:after="0" w:line="240" w:lineRule="auto"/>
              <w:jc w:val="center"/>
            </w:pPr>
            <w:sdt>
              <w:sdtPr>
                <w:alias w:val="Checkbox 30"/>
                <w:tag w:val="checkbox_30"/>
                <w:id w:val="700000030"/>
                <w14:checkbox>
                  <w14:checked w14:val="0"/>
                  <w14:checkedState w14:val="2612" w14:font="MS Gothic"/>
                  <w14:uncheckedState w14:val="2610" w14:font="MS Gothic"/>
                </w14:checkbox>
              </w:sdtPr>
              <w:sdtContent>
                <w:r>
                  <w:rPr>
                    <w:sz w:val="18"/>
                  </w:rPr>
                  <w:t>☐</w:t>
                </w:r>
              </w:sdtContent>
            </w:sdt>
            <w:r>
              <w:rPr>
                <w:sz w:val="18"/>
              </w:rPr>
              <w:t xml:space="preserve"> 2  Poor</w:t>
            </w:r>
          </w:p>
        </w:tc>
        <w:tc>
          <w:tcPr>
            <w:tcW w:w="2102" w:type="dxa"/>
            <w:tcMar>
              <w:top w:w="70" w:type="dxa"/>
              <w:left w:w="80" w:type="dxa"/>
              <w:bottom w:w="70" w:type="dxa"/>
              <w:right w:w="80" w:type="dxa"/>
            </w:tcMar>
            <w:vAlign w:val="center"/>
          </w:tcPr>
          <w:p w14:paraId="51B8D9B2">
            <w:pPr>
              <w:spacing w:after="0" w:line="240" w:lineRule="auto"/>
              <w:jc w:val="center"/>
            </w:pPr>
            <w:sdt>
              <w:sdtPr>
                <w:alias w:val="Checkbox 31"/>
                <w:tag w:val="checkbox_31"/>
                <w:id w:val="700000031"/>
                <w14:checkbox>
                  <w14:checked w14:val="0"/>
                  <w14:checkedState w14:val="2612" w14:font="MS Gothic"/>
                  <w14:uncheckedState w14:val="2610" w14:font="MS Gothic"/>
                </w14:checkbox>
              </w:sdtPr>
              <w:sdtContent>
                <w:r>
                  <w:rPr>
                    <w:sz w:val="18"/>
                  </w:rPr>
                  <w:t>☐</w:t>
                </w:r>
              </w:sdtContent>
            </w:sdt>
            <w:r>
              <w:rPr>
                <w:sz w:val="18"/>
              </w:rPr>
              <w:t xml:space="preserve"> 1  Very Poor</w:t>
            </w:r>
          </w:p>
        </w:tc>
      </w:tr>
    </w:tbl>
    <w:p w14:paraId="5CE9367E">
      <w:r>
        <w:rPr>
          <w:i/>
          <w:sz w:val="18"/>
        </w:rPr>
        <w:t>Comments / justification:</w:t>
      </w:r>
    </w:p>
    <w:p w14:paraId="07BFAEDA">
      <w:pPr>
        <w:pBdr>
          <w:bottom w:val="single" w:color="B7B7B7" w:sz="6" w:space="1"/>
        </w:pBdr>
        <w:spacing w:after="60"/>
      </w:pPr>
      <w:r>
        <w:t xml:space="preserve"> </w:t>
      </w:r>
    </w:p>
    <w:p w14:paraId="41F58A9C">
      <w:pPr>
        <w:pBdr>
          <w:bottom w:val="single" w:color="B7B7B7" w:sz="6" w:space="1"/>
        </w:pBdr>
        <w:spacing w:after="60"/>
      </w:pPr>
      <w:r>
        <w:t xml:space="preserve"> </w:t>
      </w:r>
    </w:p>
    <w:p w14:paraId="2DFA1C36">
      <w:pPr>
        <w:spacing w:before="120" w:after="60"/>
      </w:pPr>
      <w:r>
        <w:rPr>
          <w:b/>
          <w:sz w:val="21"/>
        </w:rPr>
        <w:t>Quality of Survey &amp; Tutorial Content</w:t>
      </w:r>
    </w:p>
    <w:p w14:paraId="59C0C141">
      <w:pPr>
        <w:spacing w:after="80"/>
        <w:ind w:left="144"/>
      </w:pPr>
      <w:r>
        <w:t>Please rate and comment on the quality of the survey and tutorial content of this manuscript.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2"/>
        <w:gridCol w:w="2102"/>
        <w:gridCol w:w="2102"/>
        <w:gridCol w:w="2102"/>
        <w:gridCol w:w="2102"/>
      </w:tblGrid>
      <w:tr w14:paraId="334CB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2" w:type="dxa"/>
            <w:tcMar>
              <w:top w:w="70" w:type="dxa"/>
              <w:left w:w="80" w:type="dxa"/>
              <w:bottom w:w="70" w:type="dxa"/>
              <w:right w:w="80" w:type="dxa"/>
            </w:tcMar>
            <w:vAlign w:val="center"/>
          </w:tcPr>
          <w:p w14:paraId="446CA687">
            <w:pPr>
              <w:spacing w:after="0" w:line="240" w:lineRule="auto"/>
              <w:jc w:val="center"/>
            </w:pPr>
            <w:sdt>
              <w:sdtPr>
                <w:alias w:val="Checkbox 32"/>
                <w:tag w:val="checkbox_32"/>
                <w:id w:val="700000032"/>
                <w14:checkbox>
                  <w14:checked w14:val="0"/>
                  <w14:checkedState w14:val="2612" w14:font="MS Gothic"/>
                  <w14:uncheckedState w14:val="2610" w14:font="MS Gothic"/>
                </w14:checkbox>
              </w:sdtPr>
              <w:sdtContent>
                <w:r>
                  <w:rPr>
                    <w:sz w:val="18"/>
                  </w:rPr>
                  <w:t>☐</w:t>
                </w:r>
              </w:sdtContent>
            </w:sdt>
            <w:r>
              <w:rPr>
                <w:sz w:val="18"/>
              </w:rPr>
              <w:t xml:space="preserve"> 5  Excellent</w:t>
            </w:r>
          </w:p>
        </w:tc>
        <w:tc>
          <w:tcPr>
            <w:tcW w:w="2102" w:type="dxa"/>
            <w:tcMar>
              <w:top w:w="70" w:type="dxa"/>
              <w:left w:w="80" w:type="dxa"/>
              <w:bottom w:w="70" w:type="dxa"/>
              <w:right w:w="80" w:type="dxa"/>
            </w:tcMar>
            <w:vAlign w:val="center"/>
          </w:tcPr>
          <w:p w14:paraId="56215608">
            <w:pPr>
              <w:spacing w:after="0" w:line="240" w:lineRule="auto"/>
              <w:jc w:val="center"/>
            </w:pPr>
            <w:sdt>
              <w:sdtPr>
                <w:alias w:val="Checkbox 33"/>
                <w:tag w:val="checkbox_33"/>
                <w:id w:val="700000033"/>
                <w14:checkbox>
                  <w14:checked w14:val="0"/>
                  <w14:checkedState w14:val="2612" w14:font="MS Gothic"/>
                  <w14:uncheckedState w14:val="2610" w14:font="MS Gothic"/>
                </w14:checkbox>
              </w:sdtPr>
              <w:sdtContent>
                <w:r>
                  <w:rPr>
                    <w:sz w:val="18"/>
                  </w:rPr>
                  <w:t>☐</w:t>
                </w:r>
              </w:sdtContent>
            </w:sdt>
            <w:r>
              <w:rPr>
                <w:sz w:val="18"/>
              </w:rPr>
              <w:t xml:space="preserve"> 4  Good</w:t>
            </w:r>
          </w:p>
        </w:tc>
        <w:tc>
          <w:tcPr>
            <w:tcW w:w="2102" w:type="dxa"/>
            <w:tcMar>
              <w:top w:w="70" w:type="dxa"/>
              <w:left w:w="80" w:type="dxa"/>
              <w:bottom w:w="70" w:type="dxa"/>
              <w:right w:w="80" w:type="dxa"/>
            </w:tcMar>
            <w:vAlign w:val="center"/>
          </w:tcPr>
          <w:p w14:paraId="6DD8D10F">
            <w:pPr>
              <w:spacing w:after="0" w:line="240" w:lineRule="auto"/>
              <w:jc w:val="center"/>
            </w:pPr>
            <w:sdt>
              <w:sdtPr>
                <w:alias w:val="Checkbox 34"/>
                <w:tag w:val="checkbox_34"/>
                <w:id w:val="700000034"/>
                <w14:checkbox>
                  <w14:checked w14:val="0"/>
                  <w14:checkedState w14:val="2612" w14:font="MS Gothic"/>
                  <w14:uncheckedState w14:val="2610" w14:font="MS Gothic"/>
                </w14:checkbox>
              </w:sdtPr>
              <w:sdtContent>
                <w:r>
                  <w:rPr>
                    <w:sz w:val="18"/>
                  </w:rPr>
                  <w:t>☐</w:t>
                </w:r>
              </w:sdtContent>
            </w:sdt>
            <w:r>
              <w:rPr>
                <w:sz w:val="18"/>
              </w:rPr>
              <w:t xml:space="preserve"> 3  Fair</w:t>
            </w:r>
          </w:p>
        </w:tc>
        <w:tc>
          <w:tcPr>
            <w:tcW w:w="2102" w:type="dxa"/>
            <w:tcMar>
              <w:top w:w="70" w:type="dxa"/>
              <w:left w:w="80" w:type="dxa"/>
              <w:bottom w:w="70" w:type="dxa"/>
              <w:right w:w="80" w:type="dxa"/>
            </w:tcMar>
            <w:vAlign w:val="center"/>
          </w:tcPr>
          <w:p w14:paraId="7BB6D0B0">
            <w:pPr>
              <w:spacing w:after="0" w:line="240" w:lineRule="auto"/>
              <w:jc w:val="center"/>
            </w:pPr>
            <w:sdt>
              <w:sdtPr>
                <w:alias w:val="Checkbox 35"/>
                <w:tag w:val="checkbox_35"/>
                <w:id w:val="700000035"/>
                <w14:checkbox>
                  <w14:checked w14:val="0"/>
                  <w14:checkedState w14:val="2612" w14:font="MS Gothic"/>
                  <w14:uncheckedState w14:val="2610" w14:font="MS Gothic"/>
                </w14:checkbox>
              </w:sdtPr>
              <w:sdtContent>
                <w:r>
                  <w:rPr>
                    <w:sz w:val="18"/>
                  </w:rPr>
                  <w:t>☐</w:t>
                </w:r>
              </w:sdtContent>
            </w:sdt>
            <w:r>
              <w:rPr>
                <w:sz w:val="18"/>
              </w:rPr>
              <w:t xml:space="preserve"> 2  Poor</w:t>
            </w:r>
          </w:p>
        </w:tc>
        <w:tc>
          <w:tcPr>
            <w:tcW w:w="2102" w:type="dxa"/>
            <w:tcMar>
              <w:top w:w="70" w:type="dxa"/>
              <w:left w:w="80" w:type="dxa"/>
              <w:bottom w:w="70" w:type="dxa"/>
              <w:right w:w="80" w:type="dxa"/>
            </w:tcMar>
            <w:vAlign w:val="center"/>
          </w:tcPr>
          <w:p w14:paraId="7B33758A">
            <w:pPr>
              <w:spacing w:after="0" w:line="240" w:lineRule="auto"/>
              <w:jc w:val="center"/>
            </w:pPr>
            <w:sdt>
              <w:sdtPr>
                <w:alias w:val="Checkbox 36"/>
                <w:tag w:val="checkbox_36"/>
                <w:id w:val="700000036"/>
                <w14:checkbox>
                  <w14:checked w14:val="0"/>
                  <w14:checkedState w14:val="2612" w14:font="MS Gothic"/>
                  <w14:uncheckedState w14:val="2610" w14:font="MS Gothic"/>
                </w14:checkbox>
              </w:sdtPr>
              <w:sdtContent>
                <w:r>
                  <w:rPr>
                    <w:sz w:val="18"/>
                  </w:rPr>
                  <w:t>☐</w:t>
                </w:r>
              </w:sdtContent>
            </w:sdt>
            <w:r>
              <w:rPr>
                <w:sz w:val="18"/>
              </w:rPr>
              <w:t xml:space="preserve"> 1  Very Poor</w:t>
            </w:r>
          </w:p>
        </w:tc>
      </w:tr>
    </w:tbl>
    <w:p w14:paraId="62120129">
      <w:r>
        <w:rPr>
          <w:i/>
          <w:sz w:val="18"/>
        </w:rPr>
        <w:t>Comments / justification:</w:t>
      </w:r>
    </w:p>
    <w:p w14:paraId="35A83313">
      <w:pPr>
        <w:pBdr>
          <w:bottom w:val="single" w:color="B7B7B7" w:sz="6" w:space="1"/>
        </w:pBdr>
        <w:spacing w:after="60"/>
      </w:pPr>
      <w:r>
        <w:t xml:space="preserve"> </w:t>
      </w:r>
    </w:p>
    <w:p w14:paraId="4B690C3A">
      <w:pPr>
        <w:pBdr>
          <w:bottom w:val="single" w:color="B7B7B7" w:sz="6" w:space="1"/>
        </w:pBdr>
        <w:spacing w:after="60"/>
      </w:pPr>
      <w:r>
        <w:t xml:space="preserve"> </w:t>
      </w:r>
    </w:p>
    <w:p w14:paraId="5B2E49CE">
      <w:pPr>
        <w:spacing w:before="120" w:after="60"/>
      </w:pPr>
      <w:r>
        <w:rPr>
          <w:b/>
          <w:sz w:val="21"/>
        </w:rPr>
        <w:t>Clarity &amp; Quality of Writing</w:t>
      </w:r>
    </w:p>
    <w:p w14:paraId="4BC26296">
      <w:pPr>
        <w:spacing w:after="80"/>
        <w:ind w:left="144"/>
      </w:pPr>
      <w:r>
        <w:t>Please rate and comment on the clarity and quality of the writing of this manuscript.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2"/>
        <w:gridCol w:w="2102"/>
        <w:gridCol w:w="2102"/>
        <w:gridCol w:w="2102"/>
        <w:gridCol w:w="2102"/>
      </w:tblGrid>
      <w:tr w14:paraId="7F1AB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2" w:type="dxa"/>
            <w:tcMar>
              <w:top w:w="70" w:type="dxa"/>
              <w:left w:w="80" w:type="dxa"/>
              <w:bottom w:w="70" w:type="dxa"/>
              <w:right w:w="80" w:type="dxa"/>
            </w:tcMar>
            <w:vAlign w:val="center"/>
          </w:tcPr>
          <w:p w14:paraId="3EF915D7">
            <w:pPr>
              <w:spacing w:after="0" w:line="240" w:lineRule="auto"/>
              <w:jc w:val="center"/>
            </w:pPr>
            <w:sdt>
              <w:sdtPr>
                <w:alias w:val="Checkbox 37"/>
                <w:tag w:val="checkbox_37"/>
                <w:id w:val="700000037"/>
                <w14:checkbox>
                  <w14:checked w14:val="0"/>
                  <w14:checkedState w14:val="2612" w14:font="MS Gothic"/>
                  <w14:uncheckedState w14:val="2610" w14:font="MS Gothic"/>
                </w14:checkbox>
              </w:sdtPr>
              <w:sdtContent>
                <w:r>
                  <w:rPr>
                    <w:sz w:val="18"/>
                  </w:rPr>
                  <w:t>☐</w:t>
                </w:r>
              </w:sdtContent>
            </w:sdt>
            <w:r>
              <w:rPr>
                <w:sz w:val="18"/>
              </w:rPr>
              <w:t xml:space="preserve"> 5  Excellent</w:t>
            </w:r>
          </w:p>
        </w:tc>
        <w:tc>
          <w:tcPr>
            <w:tcW w:w="2102" w:type="dxa"/>
            <w:tcMar>
              <w:top w:w="70" w:type="dxa"/>
              <w:left w:w="80" w:type="dxa"/>
              <w:bottom w:w="70" w:type="dxa"/>
              <w:right w:w="80" w:type="dxa"/>
            </w:tcMar>
            <w:vAlign w:val="center"/>
          </w:tcPr>
          <w:p w14:paraId="02D7E72F">
            <w:pPr>
              <w:spacing w:after="0" w:line="240" w:lineRule="auto"/>
              <w:jc w:val="center"/>
            </w:pPr>
            <w:sdt>
              <w:sdtPr>
                <w:alias w:val="Checkbox 38"/>
                <w:tag w:val="checkbox_38"/>
                <w:id w:val="700000038"/>
                <w14:checkbox>
                  <w14:checked w14:val="0"/>
                  <w14:checkedState w14:val="2612" w14:font="MS Gothic"/>
                  <w14:uncheckedState w14:val="2610" w14:font="MS Gothic"/>
                </w14:checkbox>
              </w:sdtPr>
              <w:sdtContent>
                <w:r>
                  <w:rPr>
                    <w:sz w:val="18"/>
                  </w:rPr>
                  <w:t>☐</w:t>
                </w:r>
              </w:sdtContent>
            </w:sdt>
            <w:r>
              <w:rPr>
                <w:sz w:val="18"/>
              </w:rPr>
              <w:t xml:space="preserve"> 4  Good</w:t>
            </w:r>
          </w:p>
        </w:tc>
        <w:tc>
          <w:tcPr>
            <w:tcW w:w="2102" w:type="dxa"/>
            <w:tcMar>
              <w:top w:w="70" w:type="dxa"/>
              <w:left w:w="80" w:type="dxa"/>
              <w:bottom w:w="70" w:type="dxa"/>
              <w:right w:w="80" w:type="dxa"/>
            </w:tcMar>
            <w:vAlign w:val="center"/>
          </w:tcPr>
          <w:p w14:paraId="7A01BF31">
            <w:pPr>
              <w:spacing w:after="0" w:line="240" w:lineRule="auto"/>
              <w:jc w:val="center"/>
            </w:pPr>
            <w:sdt>
              <w:sdtPr>
                <w:alias w:val="Checkbox 39"/>
                <w:tag w:val="checkbox_39"/>
                <w:id w:val="700000039"/>
                <w14:checkbox>
                  <w14:checked w14:val="0"/>
                  <w14:checkedState w14:val="2612" w14:font="MS Gothic"/>
                  <w14:uncheckedState w14:val="2610" w14:font="MS Gothic"/>
                </w14:checkbox>
              </w:sdtPr>
              <w:sdtContent>
                <w:r>
                  <w:rPr>
                    <w:sz w:val="18"/>
                  </w:rPr>
                  <w:t>☐</w:t>
                </w:r>
              </w:sdtContent>
            </w:sdt>
            <w:r>
              <w:rPr>
                <w:sz w:val="18"/>
              </w:rPr>
              <w:t xml:space="preserve"> 3  Fair</w:t>
            </w:r>
          </w:p>
        </w:tc>
        <w:tc>
          <w:tcPr>
            <w:tcW w:w="2102" w:type="dxa"/>
            <w:tcMar>
              <w:top w:w="70" w:type="dxa"/>
              <w:left w:w="80" w:type="dxa"/>
              <w:bottom w:w="70" w:type="dxa"/>
              <w:right w:w="80" w:type="dxa"/>
            </w:tcMar>
            <w:vAlign w:val="center"/>
          </w:tcPr>
          <w:p w14:paraId="16D75ACB">
            <w:pPr>
              <w:spacing w:after="0" w:line="240" w:lineRule="auto"/>
              <w:jc w:val="center"/>
            </w:pPr>
            <w:sdt>
              <w:sdtPr>
                <w:alias w:val="Checkbox 40"/>
                <w:tag w:val="checkbox_40"/>
                <w:id w:val="700000040"/>
                <w14:checkbox>
                  <w14:checked w14:val="0"/>
                  <w14:checkedState w14:val="2612" w14:font="MS Gothic"/>
                  <w14:uncheckedState w14:val="2610" w14:font="MS Gothic"/>
                </w14:checkbox>
              </w:sdtPr>
              <w:sdtContent>
                <w:r>
                  <w:rPr>
                    <w:sz w:val="18"/>
                  </w:rPr>
                  <w:t>☐</w:t>
                </w:r>
              </w:sdtContent>
            </w:sdt>
            <w:r>
              <w:rPr>
                <w:sz w:val="18"/>
              </w:rPr>
              <w:t xml:space="preserve"> 2  Poor</w:t>
            </w:r>
          </w:p>
        </w:tc>
        <w:tc>
          <w:tcPr>
            <w:tcW w:w="2102" w:type="dxa"/>
            <w:tcMar>
              <w:top w:w="70" w:type="dxa"/>
              <w:left w:w="80" w:type="dxa"/>
              <w:bottom w:w="70" w:type="dxa"/>
              <w:right w:w="80" w:type="dxa"/>
            </w:tcMar>
            <w:vAlign w:val="center"/>
          </w:tcPr>
          <w:p w14:paraId="6682AD72">
            <w:pPr>
              <w:spacing w:after="0" w:line="240" w:lineRule="auto"/>
              <w:jc w:val="center"/>
            </w:pPr>
            <w:sdt>
              <w:sdtPr>
                <w:alias w:val="Checkbox 41"/>
                <w:tag w:val="checkbox_41"/>
                <w:id w:val="700000041"/>
                <w14:checkbox>
                  <w14:checked w14:val="0"/>
                  <w14:checkedState w14:val="2612" w14:font="MS Gothic"/>
                  <w14:uncheckedState w14:val="2610" w14:font="MS Gothic"/>
                </w14:checkbox>
              </w:sdtPr>
              <w:sdtContent>
                <w:r>
                  <w:rPr>
                    <w:sz w:val="18"/>
                  </w:rPr>
                  <w:t>☐</w:t>
                </w:r>
              </w:sdtContent>
            </w:sdt>
            <w:r>
              <w:rPr>
                <w:sz w:val="18"/>
              </w:rPr>
              <w:t xml:space="preserve"> 1  Very Poor</w:t>
            </w:r>
          </w:p>
        </w:tc>
      </w:tr>
    </w:tbl>
    <w:p w14:paraId="156B75A3">
      <w:r>
        <w:rPr>
          <w:i/>
          <w:sz w:val="18"/>
        </w:rPr>
        <w:t>Comments / justification:</w:t>
      </w:r>
    </w:p>
    <w:p w14:paraId="0F277498">
      <w:pPr>
        <w:pBdr>
          <w:bottom w:val="single" w:color="B7B7B7" w:sz="6" w:space="1"/>
        </w:pBdr>
        <w:spacing w:after="60"/>
      </w:pPr>
      <w:r>
        <w:t xml:space="preserve"> </w:t>
      </w:r>
    </w:p>
    <w:p w14:paraId="3B261721">
      <w:pPr>
        <w:pBdr>
          <w:bottom w:val="single" w:color="B7B7B7" w:sz="6" w:space="1"/>
        </w:pBdr>
        <w:spacing w:after="60"/>
      </w:pPr>
      <w:r>
        <w:t xml:space="preserve"> </w:t>
      </w:r>
    </w:p>
    <w:p w14:paraId="477B1AEC">
      <w:pPr>
        <w:spacing w:before="120" w:after="60"/>
      </w:pPr>
      <w:r>
        <w:rPr>
          <w:b/>
          <w:sz w:val="21"/>
        </w:rPr>
        <w:t>Relevance to the Conference Theme and Technical Sessions</w:t>
      </w:r>
      <w:r>
        <w:rPr>
          <w:i/>
          <w:sz w:val="19"/>
        </w:rPr>
        <w:t xml:space="preserve"> (not visible to author(s))</w:t>
      </w:r>
    </w:p>
    <w:p w14:paraId="0483F734">
      <w:pPr>
        <w:spacing w:after="80"/>
        <w:ind w:left="144"/>
      </w:pPr>
      <w:r>
        <w:t>Please evaluate how effectively the submission aligns with the core vision of the designated session and its specialized technical tracks.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2"/>
        <w:gridCol w:w="2102"/>
        <w:gridCol w:w="2102"/>
        <w:gridCol w:w="2102"/>
        <w:gridCol w:w="2102"/>
      </w:tblGrid>
      <w:tr w14:paraId="07AC4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2" w:type="dxa"/>
            <w:tcMar>
              <w:top w:w="70" w:type="dxa"/>
              <w:left w:w="80" w:type="dxa"/>
              <w:bottom w:w="70" w:type="dxa"/>
              <w:right w:w="80" w:type="dxa"/>
            </w:tcMar>
            <w:vAlign w:val="center"/>
          </w:tcPr>
          <w:p w14:paraId="794D907D">
            <w:pPr>
              <w:spacing w:after="0" w:line="240" w:lineRule="auto"/>
              <w:jc w:val="center"/>
            </w:pPr>
            <w:sdt>
              <w:sdtPr>
                <w:alias w:val="Checkbox 42"/>
                <w:tag w:val="checkbox_42"/>
                <w:id w:val="700000042"/>
                <w14:checkbox>
                  <w14:checked w14:val="0"/>
                  <w14:checkedState w14:val="2612" w14:font="MS Gothic"/>
                  <w14:uncheckedState w14:val="2610" w14:font="MS Gothic"/>
                </w14:checkbox>
              </w:sdtPr>
              <w:sdtContent>
                <w:r>
                  <w:rPr>
                    <w:sz w:val="18"/>
                  </w:rPr>
                  <w:t>☐</w:t>
                </w:r>
              </w:sdtContent>
            </w:sdt>
            <w:r>
              <w:rPr>
                <w:sz w:val="18"/>
              </w:rPr>
              <w:t xml:space="preserve"> 5  Excellent</w:t>
            </w:r>
          </w:p>
        </w:tc>
        <w:tc>
          <w:tcPr>
            <w:tcW w:w="2102" w:type="dxa"/>
            <w:tcMar>
              <w:top w:w="70" w:type="dxa"/>
              <w:left w:w="80" w:type="dxa"/>
              <w:bottom w:w="70" w:type="dxa"/>
              <w:right w:w="80" w:type="dxa"/>
            </w:tcMar>
            <w:vAlign w:val="center"/>
          </w:tcPr>
          <w:p w14:paraId="27CFFA8B">
            <w:pPr>
              <w:spacing w:after="0" w:line="240" w:lineRule="auto"/>
              <w:jc w:val="center"/>
            </w:pPr>
            <w:sdt>
              <w:sdtPr>
                <w:alias w:val="Checkbox 43"/>
                <w:tag w:val="checkbox_43"/>
                <w:id w:val="700000043"/>
                <w14:checkbox>
                  <w14:checked w14:val="0"/>
                  <w14:checkedState w14:val="2612" w14:font="MS Gothic"/>
                  <w14:uncheckedState w14:val="2610" w14:font="MS Gothic"/>
                </w14:checkbox>
              </w:sdtPr>
              <w:sdtContent>
                <w:r>
                  <w:rPr>
                    <w:sz w:val="18"/>
                  </w:rPr>
                  <w:t>☐</w:t>
                </w:r>
              </w:sdtContent>
            </w:sdt>
            <w:r>
              <w:rPr>
                <w:sz w:val="18"/>
              </w:rPr>
              <w:t xml:space="preserve"> 4  Good</w:t>
            </w:r>
          </w:p>
        </w:tc>
        <w:tc>
          <w:tcPr>
            <w:tcW w:w="2102" w:type="dxa"/>
            <w:tcMar>
              <w:top w:w="70" w:type="dxa"/>
              <w:left w:w="80" w:type="dxa"/>
              <w:bottom w:w="70" w:type="dxa"/>
              <w:right w:w="80" w:type="dxa"/>
            </w:tcMar>
            <w:vAlign w:val="center"/>
          </w:tcPr>
          <w:p w14:paraId="1765E35F">
            <w:pPr>
              <w:spacing w:after="0" w:line="240" w:lineRule="auto"/>
              <w:jc w:val="center"/>
            </w:pPr>
            <w:sdt>
              <w:sdtPr>
                <w:alias w:val="Checkbox 44"/>
                <w:tag w:val="checkbox_44"/>
                <w:id w:val="700000044"/>
                <w14:checkbox>
                  <w14:checked w14:val="0"/>
                  <w14:checkedState w14:val="2612" w14:font="MS Gothic"/>
                  <w14:uncheckedState w14:val="2610" w14:font="MS Gothic"/>
                </w14:checkbox>
              </w:sdtPr>
              <w:sdtContent>
                <w:r>
                  <w:rPr>
                    <w:sz w:val="18"/>
                  </w:rPr>
                  <w:t>☐</w:t>
                </w:r>
              </w:sdtContent>
            </w:sdt>
            <w:r>
              <w:rPr>
                <w:sz w:val="18"/>
              </w:rPr>
              <w:t xml:space="preserve"> 3  Fair</w:t>
            </w:r>
          </w:p>
        </w:tc>
        <w:tc>
          <w:tcPr>
            <w:tcW w:w="2102" w:type="dxa"/>
            <w:tcMar>
              <w:top w:w="70" w:type="dxa"/>
              <w:left w:w="80" w:type="dxa"/>
              <w:bottom w:w="70" w:type="dxa"/>
              <w:right w:w="80" w:type="dxa"/>
            </w:tcMar>
            <w:vAlign w:val="center"/>
          </w:tcPr>
          <w:p w14:paraId="5A17DE17">
            <w:pPr>
              <w:spacing w:after="0" w:line="240" w:lineRule="auto"/>
              <w:jc w:val="center"/>
            </w:pPr>
            <w:sdt>
              <w:sdtPr>
                <w:alias w:val="Checkbox 45"/>
                <w:tag w:val="checkbox_45"/>
                <w:id w:val="700000045"/>
                <w14:checkbox>
                  <w14:checked w14:val="0"/>
                  <w14:checkedState w14:val="2612" w14:font="MS Gothic"/>
                  <w14:uncheckedState w14:val="2610" w14:font="MS Gothic"/>
                </w14:checkbox>
              </w:sdtPr>
              <w:sdtContent>
                <w:r>
                  <w:rPr>
                    <w:sz w:val="18"/>
                  </w:rPr>
                  <w:t>☐</w:t>
                </w:r>
              </w:sdtContent>
            </w:sdt>
            <w:r>
              <w:rPr>
                <w:sz w:val="18"/>
              </w:rPr>
              <w:t xml:space="preserve"> 2  Poor</w:t>
            </w:r>
          </w:p>
        </w:tc>
        <w:tc>
          <w:tcPr>
            <w:tcW w:w="2102" w:type="dxa"/>
            <w:tcMar>
              <w:top w:w="70" w:type="dxa"/>
              <w:left w:w="80" w:type="dxa"/>
              <w:bottom w:w="70" w:type="dxa"/>
              <w:right w:w="80" w:type="dxa"/>
            </w:tcMar>
            <w:vAlign w:val="center"/>
          </w:tcPr>
          <w:p w14:paraId="4E8B6AB0">
            <w:pPr>
              <w:spacing w:after="0" w:line="240" w:lineRule="auto"/>
              <w:jc w:val="center"/>
            </w:pPr>
            <w:sdt>
              <w:sdtPr>
                <w:alias w:val="Checkbox 46"/>
                <w:tag w:val="checkbox_46"/>
                <w:id w:val="700000046"/>
                <w14:checkbox>
                  <w14:checked w14:val="0"/>
                  <w14:checkedState w14:val="2612" w14:font="MS Gothic"/>
                  <w14:uncheckedState w14:val="2610" w14:font="MS Gothic"/>
                </w14:checkbox>
              </w:sdtPr>
              <w:sdtContent>
                <w:r>
                  <w:rPr>
                    <w:sz w:val="18"/>
                  </w:rPr>
                  <w:t>☐</w:t>
                </w:r>
              </w:sdtContent>
            </w:sdt>
            <w:r>
              <w:rPr>
                <w:sz w:val="18"/>
              </w:rPr>
              <w:t xml:space="preserve"> 1  Very Poor</w:t>
            </w:r>
          </w:p>
        </w:tc>
      </w:tr>
    </w:tbl>
    <w:p w14:paraId="67038794">
      <w:r>
        <w:rPr>
          <w:i/>
          <w:sz w:val="18"/>
        </w:rPr>
        <w:t>Comments / justification:</w:t>
      </w:r>
    </w:p>
    <w:p w14:paraId="0024A57B">
      <w:pPr>
        <w:pBdr>
          <w:bottom w:val="single" w:color="B7B7B7" w:sz="6" w:space="1"/>
        </w:pBdr>
        <w:spacing w:after="60"/>
      </w:pPr>
      <w:r>
        <w:t xml:space="preserve"> </w:t>
      </w:r>
    </w:p>
    <w:p w14:paraId="36BA6DAC">
      <w:pPr>
        <w:pBdr>
          <w:bottom w:val="single" w:color="B7B7B7" w:sz="6" w:space="1"/>
        </w:pBdr>
        <w:spacing w:after="60"/>
      </w:pPr>
      <w:r>
        <w:t xml:space="preserve"> </w:t>
      </w:r>
    </w:p>
    <w:p w14:paraId="44F98BEE">
      <w:pPr>
        <w:pStyle w:val="3"/>
      </w:pPr>
      <w:r>
        <w:t>Section II. Summary and Detailed Comments</w:t>
      </w:r>
    </w:p>
    <w:p w14:paraId="6269DCE5">
      <w:r>
        <w:rPr>
          <w:b/>
          <w:sz w:val="21"/>
        </w:rPr>
        <w:t>Summary.*</w:t>
      </w:r>
    </w:p>
    <w:p w14:paraId="5708A5C0">
      <w:pPr>
        <w:spacing w:after="60"/>
      </w:pPr>
      <w:r>
        <w:t>In 3–7 sentences, describe this manuscript’s key ideas, experimental or theoretical results, and their significance.</w:t>
      </w:r>
    </w:p>
    <w:p w14:paraId="0F7B30BE">
      <w:pPr>
        <w:pBdr>
          <w:bottom w:val="single" w:color="B7B7B7" w:sz="6" w:space="1"/>
        </w:pBdr>
        <w:spacing w:after="60"/>
      </w:pPr>
      <w:r>
        <w:t xml:space="preserve"> </w:t>
      </w:r>
    </w:p>
    <w:p w14:paraId="4C484336">
      <w:pPr>
        <w:pBdr>
          <w:bottom w:val="single" w:color="B7B7B7" w:sz="6" w:space="1"/>
        </w:pBdr>
        <w:spacing w:after="60"/>
      </w:pPr>
      <w:r>
        <w:t xml:space="preserve"> </w:t>
      </w:r>
    </w:p>
    <w:p w14:paraId="41B615AC">
      <w:pPr>
        <w:pBdr>
          <w:bottom w:val="single" w:color="B7B7B7" w:sz="6" w:space="1"/>
        </w:pBdr>
        <w:spacing w:after="60"/>
      </w:pPr>
      <w:r>
        <w:t xml:space="preserve"> </w:t>
      </w:r>
    </w:p>
    <w:p w14:paraId="4CFAFB07">
      <w:pPr>
        <w:pBdr>
          <w:bottom w:val="single" w:color="B7B7B7" w:sz="6" w:space="1"/>
        </w:pBdr>
        <w:spacing w:after="60"/>
      </w:pPr>
      <w:r>
        <w:t xml:space="preserve"> </w:t>
      </w:r>
    </w:p>
    <w:p w14:paraId="7BBEB097">
      <w:pPr>
        <w:pBdr>
          <w:bottom w:val="single" w:color="B7B7B7" w:sz="6" w:space="1"/>
        </w:pBdr>
        <w:spacing w:after="60"/>
      </w:pPr>
      <w:r>
        <w:t xml:space="preserve"> </w:t>
      </w:r>
    </w:p>
    <w:p w14:paraId="518340B4">
      <w:r>
        <w:rPr>
          <w:b/>
          <w:sz w:val="21"/>
        </w:rPr>
        <w:t>Strengths.*</w:t>
      </w:r>
    </w:p>
    <w:p w14:paraId="5135E082">
      <w:pPr>
        <w:spacing w:after="60"/>
      </w:pPr>
      <w:r>
        <w:t>Describe and explain the strengths of this manuscript in terms of key ideas, experimental or theoretical validation, writing quality, and data contribution. A short list of bullet points will NOT suffice.</w:t>
      </w:r>
    </w:p>
    <w:p w14:paraId="114F3256">
      <w:pPr>
        <w:pBdr>
          <w:bottom w:val="single" w:color="B7B7B7" w:sz="6" w:space="1"/>
        </w:pBdr>
        <w:spacing w:after="60"/>
      </w:pPr>
      <w:r>
        <w:t xml:space="preserve"> </w:t>
      </w:r>
    </w:p>
    <w:p w14:paraId="243CA46F">
      <w:pPr>
        <w:pBdr>
          <w:bottom w:val="single" w:color="B7B7B7" w:sz="6" w:space="1"/>
        </w:pBdr>
        <w:spacing w:after="60"/>
      </w:pPr>
      <w:r>
        <w:t xml:space="preserve"> </w:t>
      </w:r>
    </w:p>
    <w:p w14:paraId="21966B22">
      <w:pPr>
        <w:pBdr>
          <w:bottom w:val="single" w:color="B7B7B7" w:sz="6" w:space="1"/>
        </w:pBdr>
        <w:spacing w:after="60"/>
      </w:pPr>
      <w:r>
        <w:t xml:space="preserve"> </w:t>
      </w:r>
    </w:p>
    <w:p w14:paraId="266AB572">
      <w:pPr>
        <w:pBdr>
          <w:bottom w:val="single" w:color="B7B7B7" w:sz="6" w:space="1"/>
        </w:pBdr>
        <w:spacing w:after="60"/>
      </w:pPr>
      <w:r>
        <w:t xml:space="preserve"> </w:t>
      </w:r>
    </w:p>
    <w:p w14:paraId="7A16381A">
      <w:pPr>
        <w:pBdr>
          <w:bottom w:val="single" w:color="B7B7B7" w:sz="6" w:space="1"/>
        </w:pBdr>
        <w:spacing w:after="60"/>
      </w:pPr>
      <w:r>
        <w:t xml:space="preserve"> </w:t>
      </w:r>
    </w:p>
    <w:p w14:paraId="63483EE8">
      <w:pPr>
        <w:pBdr>
          <w:bottom w:val="single" w:color="B7B7B7" w:sz="6" w:space="1"/>
        </w:pBdr>
        <w:spacing w:after="60"/>
      </w:pPr>
      <w:r>
        <w:t xml:space="preserve"> </w:t>
      </w:r>
    </w:p>
    <w:p w14:paraId="21CBDAC9">
      <w:r>
        <w:rPr>
          <w:b/>
          <w:sz w:val="21"/>
        </w:rPr>
        <w:t>Weaknesses.*</w:t>
      </w:r>
    </w:p>
    <w:p w14:paraId="47E532FE">
      <w:pPr>
        <w:spacing w:after="60"/>
      </w:pPr>
      <w:r>
        <w:t>Describe and explain the weaknesses of this manuscript in terms of key ideas, experimental or theoretical validation, writing quality, and data contribution (e.g., why prior work may already demonstrate the key contributions, or why the experiments may be insufficient to validate the claims). A short list of bullet points will NOT suffice.</w:t>
      </w:r>
    </w:p>
    <w:p w14:paraId="7D711C33">
      <w:pPr>
        <w:pBdr>
          <w:bottom w:val="single" w:color="B7B7B7" w:sz="6" w:space="1"/>
        </w:pBdr>
        <w:spacing w:after="60"/>
      </w:pPr>
      <w:r>
        <w:t xml:space="preserve"> </w:t>
      </w:r>
    </w:p>
    <w:p w14:paraId="594911C6">
      <w:pPr>
        <w:pBdr>
          <w:bottom w:val="single" w:color="B7B7B7" w:sz="6" w:space="1"/>
        </w:pBdr>
        <w:spacing w:after="60"/>
      </w:pPr>
      <w:r>
        <w:t xml:space="preserve"> </w:t>
      </w:r>
    </w:p>
    <w:p w14:paraId="6909F50F">
      <w:pPr>
        <w:pBdr>
          <w:bottom w:val="single" w:color="B7B7B7" w:sz="6" w:space="1"/>
        </w:pBdr>
        <w:spacing w:after="60"/>
      </w:pPr>
      <w:r>
        <w:t xml:space="preserve"> </w:t>
      </w:r>
    </w:p>
    <w:p w14:paraId="450EAF72">
      <w:pPr>
        <w:pBdr>
          <w:bottom w:val="single" w:color="B7B7B7" w:sz="6" w:space="1"/>
        </w:pBdr>
        <w:spacing w:after="60"/>
      </w:pPr>
      <w:r>
        <w:t xml:space="preserve"> </w:t>
      </w:r>
    </w:p>
    <w:p w14:paraId="1CDA8542">
      <w:pPr>
        <w:pBdr>
          <w:bottom w:val="single" w:color="B7B7B7" w:sz="6" w:space="1"/>
        </w:pBdr>
        <w:spacing w:after="60"/>
      </w:pPr>
      <w:r>
        <w:t xml:space="preserve"> </w:t>
      </w:r>
    </w:p>
    <w:p w14:paraId="22DE9289">
      <w:pPr>
        <w:pBdr>
          <w:bottom w:val="single" w:color="B7B7B7" w:sz="6" w:space="1"/>
        </w:pBdr>
        <w:spacing w:after="60"/>
      </w:pPr>
      <w:r>
        <w:t xml:space="preserve"> </w:t>
      </w:r>
    </w:p>
    <w:p w14:paraId="4B9B3B69">
      <w:pPr>
        <w:pBdr>
          <w:bottom w:val="single" w:color="B7B7B7" w:sz="6" w:space="1"/>
        </w:pBdr>
        <w:spacing w:after="60"/>
      </w:pPr>
      <w:r>
        <w:t xml:space="preserve"> </w:t>
      </w:r>
    </w:p>
    <w:p w14:paraId="305178C1">
      <w:r>
        <w:rPr>
          <w:b/>
          <w:sz w:val="21"/>
        </w:rPr>
        <w:t>Limitations and Societal Impact.*</w:t>
      </w:r>
    </w:p>
    <w:p w14:paraId="33E4AF57">
      <w:pPr>
        <w:spacing w:after="60"/>
      </w:pPr>
      <w:r>
        <w:t>Have the authors adequately addressed the limitations and potential negative societal impact of their work? Discuss any serious ethical, privacy, transparency, or fairness concerns. Discuss important limitations that may not be apparent from the paper. If this manuscript is strongly relevant to UV, please highlight that.</w:t>
      </w:r>
    </w:p>
    <w:p w14:paraId="09FFFB2C">
      <w:pPr>
        <w:pBdr>
          <w:bottom w:val="single" w:color="B7B7B7" w:sz="6" w:space="1"/>
        </w:pBdr>
        <w:spacing w:after="60"/>
      </w:pPr>
      <w:r>
        <w:t xml:space="preserve"> </w:t>
      </w:r>
      <w:bookmarkStart w:id="0" w:name="_GoBack"/>
      <w:bookmarkEnd w:id="0"/>
    </w:p>
    <w:p w14:paraId="2BF00AAC">
      <w:pPr>
        <w:pBdr>
          <w:bottom w:val="single" w:color="B7B7B7" w:sz="6" w:space="1"/>
        </w:pBdr>
        <w:spacing w:after="60"/>
      </w:pPr>
      <w:r>
        <w:t xml:space="preserve"> </w:t>
      </w:r>
    </w:p>
    <w:p w14:paraId="45DDC66C">
      <w:pPr>
        <w:pBdr>
          <w:bottom w:val="single" w:color="B7B7B7" w:sz="6" w:space="1"/>
        </w:pBdr>
        <w:spacing w:after="60"/>
      </w:pPr>
      <w:r>
        <w:t xml:space="preserve"> </w:t>
      </w:r>
    </w:p>
    <w:p w14:paraId="4B52D7B4">
      <w:pPr>
        <w:pBdr>
          <w:bottom w:val="single" w:color="B7B7B7" w:sz="6" w:space="1"/>
        </w:pBdr>
        <w:spacing w:after="60"/>
      </w:pPr>
      <w:r>
        <w:t xml:space="preserve"> </w:t>
      </w:r>
    </w:p>
    <w:p w14:paraId="2A4BDD6C">
      <w:pPr>
        <w:pBdr>
          <w:bottom w:val="single" w:color="B7B7B7" w:sz="6" w:space="1"/>
        </w:pBdr>
        <w:spacing w:after="60"/>
      </w:pPr>
      <w:r>
        <w:t xml:space="preserve"> </w:t>
      </w:r>
    </w:p>
    <w:p w14:paraId="1C04B46C">
      <w:pPr>
        <w:pBdr>
          <w:bottom w:val="single" w:color="B7B7B7" w:sz="6" w:space="1"/>
        </w:pBdr>
        <w:spacing w:after="60"/>
      </w:pPr>
      <w:r>
        <w:t xml:space="preserve"> </w:t>
      </w:r>
    </w:p>
    <w:p w14:paraId="0133ED44">
      <w:pPr>
        <w:pStyle w:val="3"/>
      </w:pPr>
      <w:r>
        <w:t>Section III. Overall Evaluation</w:t>
      </w:r>
    </w:p>
    <w:p w14:paraId="2C6F5FC0">
      <w:r>
        <w:rPr>
          <w:i/>
        </w:rPr>
        <w:t>(This part is not visible to author(s).)</w:t>
      </w:r>
    </w:p>
    <w:p w14:paraId="2117A207">
      <w:r>
        <w:rPr>
          <w:b/>
        </w:rPr>
        <w:t>Overall Evaluation (not visible to author(s)).*</w:t>
      </w:r>
    </w:p>
    <w:p w14:paraId="16A409DF">
      <w:r>
        <w:t>Please provide a detailed review, including a justification for your score. Both the score and the review text are required.</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8"/>
        <w:gridCol w:w="2628"/>
        <w:gridCol w:w="2628"/>
        <w:gridCol w:w="2628"/>
      </w:tblGrid>
      <w:tr w14:paraId="42352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28" w:type="dxa"/>
            <w:tcMar>
              <w:top w:w="80" w:type="dxa"/>
              <w:left w:w="80" w:type="dxa"/>
              <w:bottom w:w="80" w:type="dxa"/>
              <w:right w:w="80" w:type="dxa"/>
            </w:tcMar>
          </w:tcPr>
          <w:p w14:paraId="2127DF9D">
            <w:pPr>
              <w:spacing w:after="0" w:line="240" w:lineRule="auto"/>
              <w:jc w:val="center"/>
            </w:pPr>
            <w:sdt>
              <w:sdtPr>
                <w:alias w:val="Checkbox 47"/>
                <w:tag w:val="checkbox_47"/>
                <w:id w:val="700000047"/>
                <w14:checkbox>
                  <w14:checked w14:val="0"/>
                  <w14:checkedState w14:val="2612" w14:font="MS Gothic"/>
                  <w14:uncheckedState w14:val="2610" w14:font="MS Gothic"/>
                </w14:checkbox>
              </w:sdtPr>
              <w:sdtContent>
                <w:r>
                  <w:t>☐</w:t>
                </w:r>
              </w:sdtContent>
            </w:sdt>
            <w:r>
              <w:t xml:space="preserve"> Strong Accept</w:t>
            </w:r>
          </w:p>
        </w:tc>
        <w:tc>
          <w:tcPr>
            <w:tcW w:w="2628" w:type="dxa"/>
            <w:tcMar>
              <w:top w:w="80" w:type="dxa"/>
              <w:left w:w="80" w:type="dxa"/>
              <w:bottom w:w="80" w:type="dxa"/>
              <w:right w:w="80" w:type="dxa"/>
            </w:tcMar>
          </w:tcPr>
          <w:p w14:paraId="0EA387B7">
            <w:pPr>
              <w:spacing w:after="0" w:line="240" w:lineRule="auto"/>
              <w:jc w:val="center"/>
            </w:pPr>
            <w:sdt>
              <w:sdtPr>
                <w:alias w:val="Checkbox 48"/>
                <w:tag w:val="checkbox_48"/>
                <w:id w:val="700000048"/>
                <w14:checkbox>
                  <w14:checked w14:val="0"/>
                  <w14:checkedState w14:val="2612" w14:font="MS Gothic"/>
                  <w14:uncheckedState w14:val="2610" w14:font="MS Gothic"/>
                </w14:checkbox>
              </w:sdtPr>
              <w:sdtContent>
                <w:r>
                  <w:t>☐</w:t>
                </w:r>
              </w:sdtContent>
            </w:sdt>
            <w:r>
              <w:t xml:space="preserve"> Accept</w:t>
            </w:r>
          </w:p>
        </w:tc>
        <w:tc>
          <w:tcPr>
            <w:tcW w:w="2628" w:type="dxa"/>
            <w:tcMar>
              <w:top w:w="80" w:type="dxa"/>
              <w:left w:w="80" w:type="dxa"/>
              <w:bottom w:w="80" w:type="dxa"/>
              <w:right w:w="80" w:type="dxa"/>
            </w:tcMar>
          </w:tcPr>
          <w:p w14:paraId="38F16FA1">
            <w:pPr>
              <w:spacing w:after="0" w:line="240" w:lineRule="auto"/>
              <w:jc w:val="center"/>
            </w:pPr>
            <w:sdt>
              <w:sdtPr>
                <w:alias w:val="Checkbox 49"/>
                <w:tag w:val="checkbox_49"/>
                <w:id w:val="700000049"/>
                <w14:checkbox>
                  <w14:checked w14:val="0"/>
                  <w14:checkedState w14:val="2612" w14:font="MS Gothic"/>
                  <w14:uncheckedState w14:val="2610" w14:font="MS Gothic"/>
                </w14:checkbox>
              </w:sdtPr>
              <w:sdtContent>
                <w:r>
                  <w:t>☐</w:t>
                </w:r>
              </w:sdtContent>
            </w:sdt>
            <w:r>
              <w:t xml:space="preserve"> Weak Accept</w:t>
            </w:r>
          </w:p>
        </w:tc>
        <w:tc>
          <w:tcPr>
            <w:tcW w:w="2628" w:type="dxa"/>
            <w:tcMar>
              <w:top w:w="80" w:type="dxa"/>
              <w:left w:w="80" w:type="dxa"/>
              <w:bottom w:w="80" w:type="dxa"/>
              <w:right w:w="80" w:type="dxa"/>
            </w:tcMar>
          </w:tcPr>
          <w:p w14:paraId="58FA8928">
            <w:pPr>
              <w:spacing w:after="0" w:line="240" w:lineRule="auto"/>
              <w:jc w:val="center"/>
            </w:pPr>
            <w:sdt>
              <w:sdtPr>
                <w:alias w:val="Checkbox 50"/>
                <w:tag w:val="checkbox_50"/>
                <w:id w:val="700000050"/>
                <w14:checkbox>
                  <w14:checked w14:val="0"/>
                  <w14:checkedState w14:val="2612" w14:font="MS Gothic"/>
                  <w14:uncheckedState w14:val="2610" w14:font="MS Gothic"/>
                </w14:checkbox>
              </w:sdtPr>
              <w:sdtContent>
                <w:r>
                  <w:t>☐</w:t>
                </w:r>
              </w:sdtContent>
            </w:sdt>
            <w:r>
              <w:t xml:space="preserve"> Borderline Paper</w:t>
            </w:r>
          </w:p>
        </w:tc>
      </w:tr>
      <w:tr w14:paraId="37C84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28" w:type="dxa"/>
            <w:tcMar>
              <w:top w:w="80" w:type="dxa"/>
              <w:left w:w="80" w:type="dxa"/>
              <w:bottom w:w="80" w:type="dxa"/>
              <w:right w:w="80" w:type="dxa"/>
            </w:tcMar>
          </w:tcPr>
          <w:p w14:paraId="6D4B43DE">
            <w:pPr>
              <w:spacing w:after="0" w:line="240" w:lineRule="auto"/>
              <w:jc w:val="center"/>
            </w:pPr>
            <w:sdt>
              <w:sdtPr>
                <w:alias w:val="Checkbox 51"/>
                <w:tag w:val="checkbox_51"/>
                <w:id w:val="700000051"/>
                <w14:checkbox>
                  <w14:checked w14:val="0"/>
                  <w14:checkedState w14:val="2612" w14:font="MS Gothic"/>
                  <w14:uncheckedState w14:val="2610" w14:font="MS Gothic"/>
                </w14:checkbox>
              </w:sdtPr>
              <w:sdtContent>
                <w:r>
                  <w:t>☐</w:t>
                </w:r>
              </w:sdtContent>
            </w:sdt>
            <w:r>
              <w:t xml:space="preserve"> Weak Reject</w:t>
            </w:r>
          </w:p>
        </w:tc>
        <w:tc>
          <w:tcPr>
            <w:tcW w:w="2628" w:type="dxa"/>
            <w:tcMar>
              <w:top w:w="80" w:type="dxa"/>
              <w:left w:w="80" w:type="dxa"/>
              <w:bottom w:w="80" w:type="dxa"/>
              <w:right w:w="80" w:type="dxa"/>
            </w:tcMar>
          </w:tcPr>
          <w:p w14:paraId="1907A7F5">
            <w:pPr>
              <w:spacing w:after="0" w:line="240" w:lineRule="auto"/>
              <w:jc w:val="center"/>
            </w:pPr>
            <w:sdt>
              <w:sdtPr>
                <w:alias w:val="Checkbox 52"/>
                <w:tag w:val="checkbox_52"/>
                <w:id w:val="700000052"/>
                <w14:checkbox>
                  <w14:checked w14:val="0"/>
                  <w14:checkedState w14:val="2612" w14:font="MS Gothic"/>
                  <w14:uncheckedState w14:val="2610" w14:font="MS Gothic"/>
                </w14:checkbox>
              </w:sdtPr>
              <w:sdtContent>
                <w:r>
                  <w:t>☐</w:t>
                </w:r>
              </w:sdtContent>
            </w:sdt>
            <w:r>
              <w:t xml:space="preserve"> Reject</w:t>
            </w:r>
          </w:p>
        </w:tc>
        <w:tc>
          <w:tcPr>
            <w:tcW w:w="2628" w:type="dxa"/>
            <w:tcMar>
              <w:top w:w="80" w:type="dxa"/>
              <w:left w:w="80" w:type="dxa"/>
              <w:bottom w:w="80" w:type="dxa"/>
              <w:right w:w="80" w:type="dxa"/>
            </w:tcMar>
          </w:tcPr>
          <w:p w14:paraId="0C67D07A">
            <w:pPr>
              <w:spacing w:after="0" w:line="240" w:lineRule="auto"/>
              <w:jc w:val="center"/>
            </w:pPr>
            <w:sdt>
              <w:sdtPr>
                <w:alias w:val="Checkbox 53"/>
                <w:tag w:val="checkbox_53"/>
                <w:id w:val="700000053"/>
                <w14:checkbox>
                  <w14:checked w14:val="0"/>
                  <w14:checkedState w14:val="2612" w14:font="MS Gothic"/>
                  <w14:uncheckedState w14:val="2610" w14:font="MS Gothic"/>
                </w14:checkbox>
              </w:sdtPr>
              <w:sdtContent>
                <w:r>
                  <w:t>☐</w:t>
                </w:r>
              </w:sdtContent>
            </w:sdt>
            <w:r>
              <w:t xml:space="preserve"> Strong Reject</w:t>
            </w:r>
          </w:p>
        </w:tc>
        <w:tc>
          <w:tcPr>
            <w:tcW w:w="2628" w:type="dxa"/>
            <w:tcMar>
              <w:top w:w="80" w:type="dxa"/>
              <w:left w:w="80" w:type="dxa"/>
              <w:bottom w:w="80" w:type="dxa"/>
              <w:right w:w="80" w:type="dxa"/>
            </w:tcMar>
          </w:tcPr>
          <w:p w14:paraId="224624EF">
            <w:pPr>
              <w:spacing w:after="0" w:line="240" w:lineRule="auto"/>
              <w:jc w:val="center"/>
            </w:pPr>
          </w:p>
        </w:tc>
      </w:tr>
    </w:tbl>
    <w:p w14:paraId="16EEA42C">
      <w:pPr>
        <w:pBdr>
          <w:bottom w:val="single" w:color="B7B7B7" w:sz="6" w:space="1"/>
        </w:pBdr>
        <w:spacing w:after="60"/>
      </w:pPr>
      <w:r>
        <w:t xml:space="preserve"> </w:t>
      </w:r>
    </w:p>
    <w:p w14:paraId="6AE66C9E">
      <w:pPr>
        <w:pBdr>
          <w:bottom w:val="single" w:color="B7B7B7" w:sz="6" w:space="1"/>
        </w:pBdr>
        <w:spacing w:after="60"/>
      </w:pPr>
      <w:r>
        <w:t xml:space="preserve"> </w:t>
      </w:r>
    </w:p>
    <w:p w14:paraId="71B8E019">
      <w:pPr>
        <w:pBdr>
          <w:bottom w:val="single" w:color="B7B7B7" w:sz="6" w:space="1"/>
        </w:pBdr>
        <w:spacing w:after="60"/>
      </w:pPr>
      <w:r>
        <w:t xml:space="preserve"> </w:t>
      </w:r>
    </w:p>
    <w:p w14:paraId="11A12C57">
      <w:pPr>
        <w:pBdr>
          <w:bottom w:val="single" w:color="B7B7B7" w:sz="6" w:space="1"/>
        </w:pBdr>
        <w:spacing w:after="60"/>
      </w:pPr>
      <w:r>
        <w:t xml:space="preserve"> </w:t>
      </w:r>
    </w:p>
    <w:p w14:paraId="13E5B009">
      <w:pPr>
        <w:pBdr>
          <w:bottom w:val="single" w:color="B7B7B7" w:sz="6" w:space="1"/>
        </w:pBdr>
        <w:spacing w:after="60"/>
      </w:pPr>
      <w:r>
        <w:t xml:space="preserve"> </w:t>
      </w:r>
    </w:p>
    <w:p w14:paraId="4F55075E">
      <w:pPr>
        <w:pBdr>
          <w:bottom w:val="single" w:color="B7B7B7" w:sz="6" w:space="1"/>
        </w:pBdr>
        <w:spacing w:after="60"/>
      </w:pPr>
      <w:r>
        <w:t xml:space="preserve"> </w:t>
      </w:r>
    </w:p>
    <w:p w14:paraId="012831ED">
      <w:r>
        <w:rPr>
          <w:b/>
        </w:rPr>
        <w:t>Reviewer's Confidence (not visible to author(s)).*</w:t>
      </w:r>
    </w:p>
    <w:p w14:paraId="511474FA">
      <w:r>
        <w:t>How confident are you about your knowledge of the field and your recommendations regarding this manuscript?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2"/>
        <w:gridCol w:w="2102"/>
        <w:gridCol w:w="2102"/>
        <w:gridCol w:w="2102"/>
        <w:gridCol w:w="2102"/>
      </w:tblGrid>
      <w:tr w14:paraId="45465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2" w:type="dxa"/>
            <w:tcMar>
              <w:top w:w="80" w:type="dxa"/>
              <w:left w:w="80" w:type="dxa"/>
              <w:bottom w:w="80" w:type="dxa"/>
              <w:right w:w="80" w:type="dxa"/>
            </w:tcMar>
          </w:tcPr>
          <w:p w14:paraId="0E482018">
            <w:pPr>
              <w:spacing w:after="0" w:line="240" w:lineRule="auto"/>
              <w:jc w:val="center"/>
            </w:pPr>
            <w:sdt>
              <w:sdtPr>
                <w:alias w:val="Checkbox 54"/>
                <w:tag w:val="checkbox_54"/>
                <w:id w:val="700000054"/>
                <w14:checkbox>
                  <w14:checked w14:val="0"/>
                  <w14:checkedState w14:val="2612" w14:font="MS Gothic"/>
                  <w14:uncheckedState w14:val="2610" w14:font="MS Gothic"/>
                </w14:checkbox>
              </w:sdtPr>
              <w:sdtContent>
                <w:r>
                  <w:t>☐</w:t>
                </w:r>
              </w:sdtContent>
            </w:sdt>
            <w:r>
              <w:t xml:space="preserve"> Expert</w:t>
            </w:r>
          </w:p>
        </w:tc>
        <w:tc>
          <w:tcPr>
            <w:tcW w:w="2102" w:type="dxa"/>
            <w:tcMar>
              <w:top w:w="80" w:type="dxa"/>
              <w:left w:w="80" w:type="dxa"/>
              <w:bottom w:w="80" w:type="dxa"/>
              <w:right w:w="80" w:type="dxa"/>
            </w:tcMar>
          </w:tcPr>
          <w:p w14:paraId="0170D380">
            <w:pPr>
              <w:spacing w:after="0" w:line="240" w:lineRule="auto"/>
              <w:jc w:val="center"/>
            </w:pPr>
            <w:sdt>
              <w:sdtPr>
                <w:alias w:val="Checkbox 55"/>
                <w:tag w:val="checkbox_55"/>
                <w:id w:val="700000055"/>
                <w14:checkbox>
                  <w14:checked w14:val="0"/>
                  <w14:checkedState w14:val="2612" w14:font="MS Gothic"/>
                  <w14:uncheckedState w14:val="2610" w14:font="MS Gothic"/>
                </w14:checkbox>
              </w:sdtPr>
              <w:sdtContent>
                <w:r>
                  <w:t>☐</w:t>
                </w:r>
              </w:sdtContent>
            </w:sdt>
            <w:r>
              <w:t xml:space="preserve"> High</w:t>
            </w:r>
          </w:p>
        </w:tc>
        <w:tc>
          <w:tcPr>
            <w:tcW w:w="2102" w:type="dxa"/>
            <w:tcMar>
              <w:top w:w="80" w:type="dxa"/>
              <w:left w:w="80" w:type="dxa"/>
              <w:bottom w:w="80" w:type="dxa"/>
              <w:right w:w="80" w:type="dxa"/>
            </w:tcMar>
          </w:tcPr>
          <w:p w14:paraId="16F2BC14">
            <w:pPr>
              <w:spacing w:after="0" w:line="240" w:lineRule="auto"/>
              <w:jc w:val="center"/>
            </w:pPr>
            <w:sdt>
              <w:sdtPr>
                <w:alias w:val="Checkbox 56"/>
                <w:tag w:val="checkbox_56"/>
                <w:id w:val="700000056"/>
                <w14:checkbox>
                  <w14:checked w14:val="0"/>
                  <w14:checkedState w14:val="2612" w14:font="MS Gothic"/>
                  <w14:uncheckedState w14:val="2610" w14:font="MS Gothic"/>
                </w14:checkbox>
              </w:sdtPr>
              <w:sdtContent>
                <w:r>
                  <w:t>☐</w:t>
                </w:r>
              </w:sdtContent>
            </w:sdt>
            <w:r>
              <w:t xml:space="preserve"> Medium</w:t>
            </w:r>
          </w:p>
        </w:tc>
        <w:tc>
          <w:tcPr>
            <w:tcW w:w="2102" w:type="dxa"/>
            <w:tcMar>
              <w:top w:w="80" w:type="dxa"/>
              <w:left w:w="80" w:type="dxa"/>
              <w:bottom w:w="80" w:type="dxa"/>
              <w:right w:w="80" w:type="dxa"/>
            </w:tcMar>
          </w:tcPr>
          <w:p w14:paraId="34EAF184">
            <w:pPr>
              <w:spacing w:after="0" w:line="240" w:lineRule="auto"/>
              <w:jc w:val="center"/>
            </w:pPr>
            <w:sdt>
              <w:sdtPr>
                <w:alias w:val="Checkbox 57"/>
                <w:tag w:val="checkbox_57"/>
                <w:id w:val="700000057"/>
                <w14:checkbox>
                  <w14:checked w14:val="0"/>
                  <w14:checkedState w14:val="2612" w14:font="MS Gothic"/>
                  <w14:uncheckedState w14:val="2610" w14:font="MS Gothic"/>
                </w14:checkbox>
              </w:sdtPr>
              <w:sdtContent>
                <w:r>
                  <w:t>☐</w:t>
                </w:r>
              </w:sdtContent>
            </w:sdt>
            <w:r>
              <w:t xml:space="preserve"> Low</w:t>
            </w:r>
          </w:p>
        </w:tc>
        <w:tc>
          <w:tcPr>
            <w:tcW w:w="2102" w:type="dxa"/>
            <w:tcMar>
              <w:top w:w="80" w:type="dxa"/>
              <w:left w:w="80" w:type="dxa"/>
              <w:bottom w:w="80" w:type="dxa"/>
              <w:right w:w="80" w:type="dxa"/>
            </w:tcMar>
          </w:tcPr>
          <w:p w14:paraId="51CDF1A1">
            <w:pPr>
              <w:spacing w:after="0" w:line="240" w:lineRule="auto"/>
              <w:jc w:val="center"/>
            </w:pPr>
            <w:sdt>
              <w:sdtPr>
                <w:alias w:val="Checkbox 58"/>
                <w:tag w:val="checkbox_58"/>
                <w:id w:val="700000058"/>
                <w14:checkbox>
                  <w14:checked w14:val="0"/>
                  <w14:checkedState w14:val="2612" w14:font="MS Gothic"/>
                  <w14:uncheckedState w14:val="2610" w14:font="MS Gothic"/>
                </w14:checkbox>
              </w:sdtPr>
              <w:sdtContent>
                <w:r>
                  <w:t>☐</w:t>
                </w:r>
              </w:sdtContent>
            </w:sdt>
            <w:r>
              <w:t xml:space="preserve"> None</w:t>
            </w:r>
          </w:p>
        </w:tc>
      </w:tr>
    </w:tbl>
    <w:p w14:paraId="0E1B315F">
      <w:r>
        <w:rPr>
          <w:b/>
        </w:rPr>
        <w:t>Remarks for the Program Committee (not visible to author(s)).</w:t>
      </w:r>
    </w:p>
    <w:p w14:paraId="7DA8980F">
      <w:r>
        <w:t>Optional. Add any remarks intended only for PC members. These remarks will not be sent to the authors.</w:t>
      </w:r>
    </w:p>
    <w:p w14:paraId="388260A3">
      <w:pPr>
        <w:pBdr>
          <w:bottom w:val="single" w:color="B7B7B7" w:sz="6" w:space="1"/>
        </w:pBdr>
        <w:spacing w:after="60"/>
      </w:pPr>
      <w:r>
        <w:t xml:space="preserve"> </w:t>
      </w:r>
    </w:p>
    <w:p w14:paraId="07EAF2E8">
      <w:pPr>
        <w:pBdr>
          <w:bottom w:val="single" w:color="B7B7B7" w:sz="6" w:space="1"/>
        </w:pBdr>
        <w:spacing w:after="60"/>
      </w:pPr>
      <w:r>
        <w:t xml:space="preserve"> </w:t>
      </w:r>
    </w:p>
    <w:p w14:paraId="72E9E6A6">
      <w:pPr>
        <w:pBdr>
          <w:bottom w:val="single" w:color="B7B7B7" w:sz="6" w:space="1"/>
        </w:pBdr>
        <w:spacing w:after="60"/>
      </w:pPr>
      <w:r>
        <w:t xml:space="preserve"> </w:t>
      </w:r>
    </w:p>
    <w:p w14:paraId="5E1669CE">
      <w:pPr>
        <w:pBdr>
          <w:bottom w:val="single" w:color="B7B7B7" w:sz="6" w:space="1"/>
        </w:pBdr>
        <w:spacing w:after="60"/>
      </w:pPr>
      <w:r>
        <w:t xml:space="preserve"> </w:t>
      </w:r>
    </w:p>
    <w:p w14:paraId="68F1984C">
      <w:pPr>
        <w:pBdr>
          <w:bottom w:val="single" w:color="B7B7B7" w:sz="6" w:space="1"/>
        </w:pBdr>
        <w:spacing w:after="60"/>
      </w:pPr>
      <w:r>
        <w:t xml:space="preserve"> </w:t>
      </w:r>
    </w:p>
    <w:p w14:paraId="09699D9A">
      <w:pPr>
        <w:jc w:val="right"/>
      </w:pPr>
      <w:r>
        <w:rPr>
          <w:sz w:val="18"/>
        </w:rPr>
        <w:t>Reviewer Signature / Initials: ____________________    Date: ____________________</w:t>
      </w:r>
    </w:p>
    <w:sectPr>
      <w:pgSz w:w="12240" w:h="15840"/>
      <w:pgMar w:top="792" w:right="864" w:bottom="792" w:left="86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7F763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3"/>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36"/>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784</Words>
  <Characters>3979</Characters>
  <Lines>0</Lines>
  <Paragraphs>0</Paragraphs>
  <TotalTime>0</TotalTime>
  <ScaleCrop>false</ScaleCrop>
  <LinksUpToDate>false</LinksUpToDate>
  <CharactersWithSpaces>4745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局明哲</cp:lastModifiedBy>
  <dcterms:modified xsi:type="dcterms:W3CDTF">2026-07-29T04:08:27Z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eyJoZGlkIjoiOTYwZWNhYTZmOWM4Y2U0ZDlhMzYxM2IxZGRjY2QyNmYiLCJ1c2VySWQiOiIxODY2NTQxMjk0In0=</vt:lpwstr>
  </property>
  <property fmtid="{D5CDD505-2E9C-101B-9397-08002B2CF9AE}" pid="3" name="KSOProductBuildVer">
    <vt:lpwstr>2052-12.1.0.26895</vt:lpwstr>
  </property>
  <property fmtid="{D5CDD505-2E9C-101B-9397-08002B2CF9AE}" pid="4" name="ICV">
    <vt:lpwstr>36109FC755DE4D06929E24C2FB19C842_12</vt:lpwstr>
  </property>
</Properties>
</file>